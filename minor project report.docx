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right="6"/>
        <w:jc w:val="center"/>
        <w:rPr>
          <w:rFonts w:ascii="Times New Roman" w:hAnsi="Times New Roman" w:eastAsia="Times New Roman" w:cs="Times New Roman"/>
          <w:b/>
          <w:sz w:val="33"/>
          <w:szCs w:val="33"/>
          <w:vertAlign w:val="baseline"/>
        </w:rPr>
      </w:pPr>
      <w:r>
        <w:rPr>
          <w:rFonts w:ascii="Times New Roman" w:hAnsi="Times New Roman" w:eastAsia="Times New Roman" w:cs="Times New Roman"/>
          <w:rtl w:val="0"/>
        </w:rPr>
        <w:t xml:space="preserve">     </w: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7334885</wp:posOffset>
                </wp:positionH>
                <wp:positionV relativeFrom="page">
                  <wp:posOffset>229870</wp:posOffset>
                </wp:positionV>
                <wp:extent cx="72390" cy="10230485"/>
                <wp:effectExtent l="0" t="0" r="0" b="0"/>
                <wp:wrapNone/>
                <wp:docPr id="7" name="Straight Arrow Connector 7"/>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577.55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rAYBh2wAAAA0BAAAPAAAAAAAAAAEA&#10;IAAAACIAAABkcnMvZG93bnJldi54bWxQSwECFAAUAAAACACHTuJAGencTUUCAADJBAAADgAAAAAA&#10;AAABACAAAAAqAQAAZHJzL2Uyb0RvYy54bWxQSwUGAAAAAAYABgBZAQAA4QU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230505</wp:posOffset>
                </wp:positionV>
                <wp:extent cx="7254875" cy="72390"/>
                <wp:effectExtent l="0" t="0" r="0" b="0"/>
                <wp:wrapNone/>
                <wp:docPr id="5" name="Straight Arrow Connector 5"/>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5pt;height:5.7pt;width:571.25pt;mso-position-horizontal-relative:page;mso-position-vertical-relative:page;z-index:251659264;mso-width-relative:page;mso-height-relative:page;" fillcolor="#FFFFFF" filled="t" stroked="t" coordsize="21600,21600" o:gfxdata="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ajzrZNgAAAAJAQAADwAAAAAA&#10;AAABACAAAAAiAAAAZHJzL2Rvd25yZXYueG1sUEsBAhQAFAAAAAgAh07iQLFpDwBMAgAAzwQAAA4A&#10;AAAAAAAAAQAgAAAAJwEAAGRycy9lMm9Eb2MueG1sUEsFBgAAAAAGAAYAWQEAAOUFA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229870</wp:posOffset>
                </wp:positionV>
                <wp:extent cx="72390" cy="10230485"/>
                <wp:effectExtent l="0" t="0" r="0" b="0"/>
                <wp:wrapNone/>
                <wp:docPr id="3" name="Straight Arrow Connector 3"/>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m/55W2AAAAAkBAAAPAAAAAAAAAAEAIAAA&#10;ACIAAABkcnMvZG93bnJldi54bWxQSwECFAAUAAAACACHTuJAvF5fO0UCAADJBAAADgAAAAAAAAAB&#10;ACAAAAAnAQAAZHJzL2Uyb0RvYy54bWxQSwUGAAAAAAYABgBZAQAA3gU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10388600</wp:posOffset>
                </wp:positionV>
                <wp:extent cx="7254875" cy="72390"/>
                <wp:effectExtent l="0" t="0" r="0" b="0"/>
                <wp:wrapNone/>
                <wp:docPr id="2" name="Straight Arrow Connector 2"/>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818pt;height:5.7pt;width:571.25pt;mso-position-horizontal-relative:page;mso-position-vertical-relative:page;z-index:251659264;mso-width-relative:page;mso-height-relative:page;" fillcolor="#FFFFFF" filled="t" stroked="t" coordsize="21600,21600" o:gfxdata="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SsdxW2gAAAA0BAAAPAAAA&#10;AAAAAAEAIAAAACIAAABkcnMvZG93bnJldi54bWxQSwECFAAUAAAACACHTuJAEwlrmkwCAADPBAAA&#10;DgAAAAAAAAABACAAAAApAQAAZHJzL2Uyb0RvYy54bWxQSwUGAAAAAAYABgBZAQAA5wU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b/>
          <w:sz w:val="33"/>
          <w:szCs w:val="33"/>
          <w:vertAlign w:val="baseline"/>
          <w:rtl w:val="0"/>
        </w:rPr>
        <w:t>A PROJECT REPORT</w:t>
      </w:r>
    </w:p>
    <w:p>
      <w:pPr>
        <w:rPr>
          <w:rFonts w:ascii="Times New Roman" w:hAnsi="Times New Roman" w:eastAsia="Times New Roman" w:cs="Times New Roman"/>
          <w:b/>
          <w:sz w:val="24"/>
          <w:szCs w:val="24"/>
          <w:vertAlign w:val="baseline"/>
        </w:rPr>
      </w:pPr>
    </w:p>
    <w:p>
      <w:pPr>
        <w:ind w:right="6"/>
        <w:jc w:val="center"/>
        <w:rPr>
          <w:rFonts w:ascii="Times New Roman" w:hAnsi="Times New Roman" w:eastAsia="Times New Roman" w:cs="Times New Roman"/>
          <w:b/>
          <w:sz w:val="27"/>
          <w:szCs w:val="27"/>
          <w:vertAlign w:val="baseline"/>
        </w:rPr>
      </w:pPr>
      <w:r>
        <w:rPr>
          <w:rFonts w:ascii="Times New Roman" w:hAnsi="Times New Roman" w:eastAsia="Times New Roman" w:cs="Times New Roman"/>
          <w:b/>
          <w:sz w:val="27"/>
          <w:szCs w:val="27"/>
          <w:vertAlign w:val="baseline"/>
          <w:rtl w:val="0"/>
        </w:rPr>
        <w:t>on</w:t>
      </w:r>
    </w:p>
    <w:p>
      <w:pPr>
        <w:rPr>
          <w:rFonts w:ascii="Times New Roman" w:hAnsi="Times New Roman" w:eastAsia="Times New Roman" w:cs="Times New Roman"/>
          <w:b/>
          <w:sz w:val="24"/>
          <w:szCs w:val="24"/>
          <w:vertAlign w:val="baseline"/>
        </w:rPr>
      </w:pPr>
    </w:p>
    <w:p>
      <w:pPr>
        <w:ind w:right="6"/>
        <w:jc w:val="center"/>
        <w:rPr>
          <w:rFonts w:ascii="Times New Roman" w:hAnsi="Times New Roman" w:eastAsia="Times New Roman" w:cs="Times New Roman"/>
          <w:b/>
          <w:sz w:val="39"/>
          <w:szCs w:val="39"/>
          <w:vertAlign w:val="baseline"/>
        </w:rPr>
      </w:pPr>
      <w:r>
        <w:rPr>
          <w:rFonts w:ascii="Times New Roman" w:hAnsi="Times New Roman" w:eastAsia="Times New Roman" w:cs="Times New Roman"/>
          <w:b/>
          <w:sz w:val="39"/>
          <w:szCs w:val="39"/>
          <w:vertAlign w:val="baseline"/>
          <w:rtl w:val="0"/>
        </w:rPr>
        <w:t>“</w:t>
      </w:r>
      <w:r>
        <w:rPr>
          <w:rFonts w:ascii="Times New Roman" w:hAnsi="Times New Roman" w:eastAsia="Times New Roman" w:cs="Times New Roman"/>
          <w:b/>
          <w:sz w:val="39"/>
          <w:szCs w:val="39"/>
          <w:vertAlign w:val="baseline"/>
          <w:rtl w:val="0"/>
          <w:lang w:val="en-US"/>
        </w:rPr>
        <w:t>ATTENDIFY</w:t>
      </w:r>
      <w:r>
        <w:rPr>
          <w:rFonts w:ascii="Times New Roman" w:hAnsi="Times New Roman" w:eastAsia="Times New Roman" w:cs="Times New Roman"/>
          <w:b/>
          <w:sz w:val="39"/>
          <w:szCs w:val="39"/>
          <w:vertAlign w:val="baseline"/>
          <w:rtl w:val="0"/>
        </w:rPr>
        <w:t xml:space="preserve">” </w:t>
      </w:r>
    </w:p>
    <w:p>
      <w:pPr>
        <w:rPr>
          <w:rFonts w:ascii="Times New Roman" w:hAnsi="Times New Roman" w:eastAsia="Times New Roman" w:cs="Times New Roman"/>
          <w:b/>
          <w:sz w:val="24"/>
          <w:szCs w:val="24"/>
          <w:vertAlign w:val="baseline"/>
        </w:rPr>
      </w:pPr>
    </w:p>
    <w:p>
      <w:pPr>
        <w:rPr>
          <w:rFonts w:ascii="Times New Roman" w:hAnsi="Times New Roman" w:eastAsia="Times New Roman" w:cs="Times New Roman"/>
          <w:b/>
          <w:sz w:val="24"/>
          <w:szCs w:val="24"/>
          <w:vertAlign w:val="baseline"/>
        </w:rPr>
      </w:pPr>
    </w:p>
    <w:p>
      <w:pPr>
        <w:ind w:right="6"/>
        <w:jc w:val="center"/>
        <w:rPr>
          <w:rFonts w:ascii="Times New Roman" w:hAnsi="Times New Roman" w:eastAsia="Times New Roman" w:cs="Times New Roman"/>
          <w:b/>
          <w:sz w:val="33"/>
          <w:szCs w:val="33"/>
          <w:vertAlign w:val="baseline"/>
        </w:rPr>
      </w:pPr>
      <w:r>
        <w:rPr>
          <w:rFonts w:ascii="Times New Roman" w:hAnsi="Times New Roman" w:eastAsia="Times New Roman" w:cs="Times New Roman"/>
          <w:b/>
          <w:sz w:val="33"/>
          <w:szCs w:val="33"/>
          <w:vertAlign w:val="baseline"/>
          <w:rtl w:val="0"/>
        </w:rPr>
        <w:t>Submitted to</w:t>
      </w:r>
    </w:p>
    <w:p>
      <w:pPr>
        <w:ind w:right="6"/>
        <w:jc w:val="center"/>
        <w:rPr>
          <w:rFonts w:ascii="Times New Roman" w:hAnsi="Times New Roman" w:eastAsia="Times New Roman" w:cs="Times New Roman"/>
          <w:b/>
          <w:sz w:val="39"/>
          <w:szCs w:val="39"/>
          <w:vertAlign w:val="baseline"/>
        </w:rPr>
      </w:pPr>
      <w:r>
        <w:rPr>
          <w:rFonts w:ascii="Times New Roman" w:hAnsi="Times New Roman" w:eastAsia="Times New Roman" w:cs="Times New Roman"/>
          <w:b/>
          <w:sz w:val="39"/>
          <w:szCs w:val="39"/>
          <w:vertAlign w:val="baseline"/>
          <w:rtl w:val="0"/>
        </w:rPr>
        <w:t>KIIT Deemed to be University</w:t>
      </w:r>
    </w:p>
    <w:p>
      <w:pPr>
        <w:rPr>
          <w:rFonts w:ascii="Times New Roman" w:hAnsi="Times New Roman" w:eastAsia="Times New Roman" w:cs="Times New Roman"/>
          <w:b/>
          <w:sz w:val="24"/>
          <w:szCs w:val="24"/>
          <w:vertAlign w:val="baseline"/>
        </w:rPr>
      </w:pPr>
    </w:p>
    <w:p>
      <w:pPr>
        <w:ind w:right="6"/>
        <w:jc w:val="center"/>
        <w:rPr>
          <w:rFonts w:ascii="Times New Roman" w:hAnsi="Times New Roman" w:eastAsia="Times New Roman" w:cs="Times New Roman"/>
          <w:b/>
          <w:sz w:val="24"/>
          <w:szCs w:val="24"/>
          <w:vertAlign w:val="baseline"/>
        </w:rPr>
      </w:pPr>
      <w:r>
        <w:rPr>
          <w:rFonts w:ascii="Times New Roman" w:hAnsi="Times New Roman" w:eastAsia="Times New Roman" w:cs="Times New Roman"/>
          <w:b/>
          <w:sz w:val="24"/>
          <w:szCs w:val="24"/>
          <w:vertAlign w:val="baseline"/>
          <w:rtl w:val="0"/>
        </w:rPr>
        <w:t xml:space="preserve">A report submitted in partial </w:t>
      </w:r>
      <w:r>
        <w:rPr>
          <w:rFonts w:ascii="Times New Roman" w:hAnsi="Times New Roman" w:eastAsia="Times New Roman" w:cs="Times New Roman"/>
          <w:b/>
          <w:sz w:val="24"/>
          <w:szCs w:val="24"/>
          <w:rtl w:val="0"/>
        </w:rPr>
        <w:t>fulfillment</w:t>
      </w:r>
      <w:r>
        <w:rPr>
          <w:rFonts w:ascii="Times New Roman" w:hAnsi="Times New Roman" w:eastAsia="Times New Roman" w:cs="Times New Roman"/>
          <w:b/>
          <w:sz w:val="24"/>
          <w:szCs w:val="24"/>
          <w:vertAlign w:val="baseline"/>
          <w:rtl w:val="0"/>
        </w:rPr>
        <w:t xml:space="preserve"> of the requirement for the award of </w:t>
      </w:r>
    </w:p>
    <w:p>
      <w:pPr>
        <w:ind w:right="6"/>
        <w:jc w:val="center"/>
        <w:rPr>
          <w:rFonts w:ascii="Times New Roman" w:hAnsi="Times New Roman" w:eastAsia="Times New Roman" w:cs="Times New Roman"/>
          <w:b/>
          <w:sz w:val="33"/>
          <w:szCs w:val="33"/>
          <w:vertAlign w:val="baseline"/>
        </w:rPr>
      </w:pPr>
      <w:r>
        <w:rPr>
          <w:rFonts w:ascii="Times New Roman" w:hAnsi="Times New Roman" w:eastAsia="Times New Roman" w:cs="Times New Roman"/>
          <w:b/>
          <w:sz w:val="24"/>
          <w:szCs w:val="24"/>
          <w:vertAlign w:val="baseline"/>
          <w:rtl w:val="0"/>
        </w:rPr>
        <w:t>The degree of</w:t>
      </w:r>
      <w:r>
        <w:rPr>
          <w:rFonts w:ascii="Times New Roman" w:hAnsi="Times New Roman" w:eastAsia="Times New Roman" w:cs="Times New Roman"/>
          <w:b/>
          <w:sz w:val="33"/>
          <w:szCs w:val="33"/>
          <w:vertAlign w:val="baseline"/>
          <w:rtl w:val="0"/>
        </w:rPr>
        <w:t xml:space="preserve"> </w:t>
      </w:r>
    </w:p>
    <w:p>
      <w:pPr>
        <w:ind w:right="6"/>
        <w:jc w:val="center"/>
        <w:rPr>
          <w:rFonts w:ascii="Times New Roman" w:hAnsi="Times New Roman" w:eastAsia="Times New Roman" w:cs="Times New Roman"/>
          <w:b/>
          <w:sz w:val="33"/>
          <w:szCs w:val="33"/>
          <w:vertAlign w:val="baseline"/>
        </w:rPr>
      </w:pPr>
    </w:p>
    <w:p>
      <w:pPr>
        <w:ind w:left="2500" w:firstLine="0"/>
        <w:jc w:val="both"/>
        <w:rPr>
          <w:rFonts w:ascii="Times New Roman" w:hAnsi="Times New Roman" w:eastAsia="Times New Roman" w:cs="Times New Roman"/>
          <w:b/>
          <w:sz w:val="33"/>
          <w:szCs w:val="33"/>
          <w:vertAlign w:val="baseline"/>
        </w:rPr>
      </w:pPr>
      <w:r>
        <w:rPr>
          <w:rFonts w:ascii="Times New Roman" w:hAnsi="Times New Roman" w:eastAsia="Times New Roman" w:cs="Times New Roman"/>
          <w:b/>
          <w:sz w:val="33"/>
          <w:szCs w:val="33"/>
          <w:vertAlign w:val="baseline"/>
          <w:rtl w:val="0"/>
        </w:rPr>
        <w:t>BACHELOR’S DEGREE IN</w:t>
      </w:r>
    </w:p>
    <w:p>
      <w:pPr>
        <w:ind w:left="2040" w:firstLine="0"/>
        <w:jc w:val="both"/>
        <w:rPr>
          <w:rFonts w:ascii="Times New Roman" w:hAnsi="Times New Roman" w:eastAsia="Times New Roman" w:cs="Times New Roman"/>
          <w:b/>
          <w:sz w:val="33"/>
          <w:szCs w:val="33"/>
          <w:vertAlign w:val="baseline"/>
        </w:rPr>
      </w:pPr>
      <w:r>
        <w:rPr>
          <w:rFonts w:ascii="Times New Roman" w:hAnsi="Times New Roman" w:eastAsia="Times New Roman" w:cs="Times New Roman"/>
          <w:b/>
          <w:sz w:val="33"/>
          <w:szCs w:val="33"/>
          <w:vertAlign w:val="baseline"/>
          <w:rtl w:val="0"/>
        </w:rPr>
        <w:t>INFORMATION TECHNOLOGY</w:t>
      </w:r>
    </w:p>
    <w:p>
      <w:pPr>
        <w:rPr>
          <w:rFonts w:ascii="Times New Roman" w:hAnsi="Times New Roman" w:eastAsia="Times New Roman" w:cs="Times New Roman"/>
          <w:sz w:val="24"/>
          <w:szCs w:val="24"/>
          <w:vertAlign w:val="baseline"/>
        </w:rPr>
      </w:pPr>
    </w:p>
    <w:p>
      <w:pPr>
        <w:rPr>
          <w:rFonts w:ascii="Times New Roman" w:hAnsi="Times New Roman" w:eastAsia="Times New Roman" w:cs="Times New Roman"/>
          <w:sz w:val="24"/>
          <w:szCs w:val="24"/>
          <w:vertAlign w:val="baseline"/>
        </w:rPr>
      </w:pPr>
    </w:p>
    <w:p>
      <w:pPr>
        <w:ind w:right="6"/>
        <w:jc w:val="center"/>
        <w:rPr>
          <w:rFonts w:ascii="Times New Roman" w:hAnsi="Times New Roman" w:eastAsia="Times New Roman" w:cs="Times New Roman"/>
          <w:sz w:val="33"/>
          <w:szCs w:val="33"/>
          <w:vertAlign w:val="baseline"/>
        </w:rPr>
        <w:sectPr>
          <w:headerReference r:id="rId3" w:type="default"/>
          <w:pgSz w:w="11900" w:h="16838"/>
          <w:pgMar w:top="1292" w:right="1440" w:bottom="807" w:left="1440" w:header="0" w:footer="0" w:gutter="0"/>
          <w:pgNumType w:start="1"/>
          <w:cols w:space="720" w:num="1"/>
        </w:sectPr>
      </w:pPr>
      <w:r>
        <w:rPr>
          <w:rFonts w:ascii="Times New Roman" w:hAnsi="Times New Roman" w:eastAsia="Times New Roman" w:cs="Times New Roman"/>
          <w:b/>
          <w:sz w:val="33"/>
          <w:szCs w:val="33"/>
          <w:vertAlign w:val="baseline"/>
          <w:rtl w:val="0"/>
        </w:rPr>
        <w:t>BY</w:t>
      </w:r>
    </w:p>
    <w:p>
      <w:pPr>
        <w:rPr>
          <w:rFonts w:ascii="Times New Roman" w:hAnsi="Times New Roman" w:eastAsia="Times New Roman" w:cs="Times New Roman"/>
          <w:sz w:val="24"/>
          <w:szCs w:val="24"/>
          <w:vertAlign w:val="baseline"/>
        </w:rPr>
      </w:pPr>
    </w:p>
    <w:p>
      <w:pPr>
        <w:rPr>
          <w:rFonts w:ascii="Times New Roman" w:hAnsi="Times New Roman" w:eastAsia="Times New Roman" w:cs="Times New Roman"/>
          <w:sz w:val="24"/>
          <w:szCs w:val="24"/>
          <w:vertAlign w:val="baseline"/>
        </w:rPr>
      </w:pPr>
    </w:p>
    <w:p>
      <w:pPr>
        <w:spacing w:line="272" w:lineRule="auto"/>
        <w:ind w:left="556" w:firstLine="40"/>
        <w:jc w:val="both"/>
        <w:rPr>
          <w:rFonts w:ascii="Times New Roman" w:hAnsi="Times New Roman" w:eastAsia="Times New Roman" w:cs="Times New Roman"/>
          <w:b/>
          <w:sz w:val="33"/>
          <w:szCs w:val="33"/>
          <w:vertAlign w:val="baseline"/>
        </w:rPr>
      </w:pPr>
      <w:r>
        <w:rPr>
          <w:rFonts w:ascii="Times New Roman" w:hAnsi="Times New Roman" w:eastAsia="Times New Roman" w:cs="Times New Roman"/>
          <w:b/>
          <w:sz w:val="33"/>
          <w:szCs w:val="33"/>
          <w:rtl w:val="0"/>
        </w:rPr>
        <w:t xml:space="preserve">   </w:t>
      </w:r>
      <w:r>
        <w:rPr>
          <w:rFonts w:ascii="Times New Roman" w:hAnsi="Times New Roman" w:eastAsia="Times New Roman" w:cs="Times New Roman"/>
          <w:b/>
          <w:sz w:val="33"/>
          <w:szCs w:val="33"/>
          <w:vertAlign w:val="baseline"/>
          <w:rtl w:val="0"/>
        </w:rPr>
        <w:t>Shubhra Sinha</w:t>
      </w:r>
    </w:p>
    <w:p>
      <w:pPr>
        <w:spacing w:line="272" w:lineRule="auto"/>
        <w:ind w:left="556" w:firstLine="40"/>
        <w:jc w:val="both"/>
        <w:rPr>
          <w:rFonts w:ascii="Times New Roman" w:hAnsi="Times New Roman" w:eastAsia="Times New Roman" w:cs="Times New Roman"/>
          <w:b/>
          <w:sz w:val="33"/>
          <w:szCs w:val="33"/>
          <w:vertAlign w:val="baseline"/>
        </w:rPr>
      </w:pPr>
      <w:r>
        <w:rPr>
          <w:rFonts w:ascii="Times New Roman" w:hAnsi="Times New Roman" w:eastAsia="Times New Roman" w:cs="Times New Roman"/>
          <w:b/>
          <w:sz w:val="33"/>
          <w:szCs w:val="33"/>
          <w:rtl w:val="0"/>
        </w:rPr>
        <w:t xml:space="preserve">   </w:t>
      </w:r>
      <w:r>
        <w:rPr>
          <w:rFonts w:ascii="Times New Roman" w:hAnsi="Times New Roman" w:eastAsia="Times New Roman" w:cs="Times New Roman"/>
          <w:b/>
          <w:sz w:val="33"/>
          <w:szCs w:val="33"/>
          <w:vertAlign w:val="baseline"/>
          <w:rtl w:val="0"/>
        </w:rPr>
        <w:t xml:space="preserve">Akshat Singh </w:t>
      </w:r>
    </w:p>
    <w:p>
      <w:pPr>
        <w:spacing w:line="272" w:lineRule="auto"/>
        <w:ind w:left="556" w:firstLine="40"/>
        <w:jc w:val="both"/>
        <w:rPr>
          <w:rFonts w:ascii="Times New Roman" w:hAnsi="Times New Roman" w:eastAsia="Times New Roman" w:cs="Times New Roman"/>
          <w:b/>
          <w:sz w:val="33"/>
          <w:szCs w:val="33"/>
          <w:vertAlign w:val="baseline"/>
        </w:rPr>
      </w:pPr>
      <w:r>
        <w:rPr>
          <w:rFonts w:ascii="Times New Roman" w:hAnsi="Times New Roman" w:eastAsia="Times New Roman" w:cs="Times New Roman"/>
          <w:b/>
          <w:sz w:val="33"/>
          <w:szCs w:val="33"/>
          <w:rtl w:val="0"/>
        </w:rPr>
        <w:t xml:space="preserve">   </w:t>
      </w:r>
      <w:r>
        <w:rPr>
          <w:rFonts w:ascii="Times New Roman" w:hAnsi="Times New Roman" w:eastAsia="Times New Roman" w:cs="Times New Roman"/>
          <w:b/>
          <w:sz w:val="33"/>
          <w:szCs w:val="33"/>
          <w:vertAlign w:val="baseline"/>
          <w:rtl w:val="0"/>
        </w:rPr>
        <w:t>Harshit Mishra</w:t>
      </w:r>
    </w:p>
    <w:p>
      <w:pPr>
        <w:rPr>
          <w:rFonts w:ascii="Times New Roman" w:hAnsi="Times New Roman" w:eastAsia="Times New Roman" w:cs="Times New Roman"/>
          <w:sz w:val="24"/>
          <w:szCs w:val="24"/>
          <w:vertAlign w:val="baseline"/>
        </w:rPr>
      </w:pPr>
    </w:p>
    <w:p>
      <w:pPr>
        <w:rPr>
          <w:rFonts w:ascii="Times New Roman" w:hAnsi="Times New Roman" w:eastAsia="Times New Roman" w:cs="Times New Roman"/>
          <w:sz w:val="24"/>
          <w:szCs w:val="24"/>
          <w:vertAlign w:val="baseline"/>
        </w:rPr>
      </w:pPr>
    </w:p>
    <w:p>
      <w:pPr>
        <w:spacing w:line="272" w:lineRule="auto"/>
        <w:ind w:right="1366"/>
        <w:jc w:val="both"/>
        <w:rPr>
          <w:rFonts w:ascii="Times New Roman" w:hAnsi="Times New Roman" w:eastAsia="Times New Roman" w:cs="Times New Roman"/>
          <w:sz w:val="33"/>
          <w:szCs w:val="33"/>
          <w:vertAlign w:val="baseline"/>
        </w:rPr>
      </w:pPr>
      <w:r>
        <w:rPr>
          <w:rFonts w:ascii="Times New Roman" w:hAnsi="Times New Roman" w:eastAsia="Times New Roman" w:cs="Times New Roman"/>
          <w:sz w:val="33"/>
          <w:szCs w:val="33"/>
          <w:rtl w:val="0"/>
        </w:rPr>
        <w:t xml:space="preserve">                  </w:t>
      </w:r>
      <w:r>
        <w:rPr>
          <w:rFonts w:ascii="Times New Roman" w:hAnsi="Times New Roman" w:eastAsia="Times New Roman" w:cs="Times New Roman"/>
          <w:sz w:val="33"/>
          <w:szCs w:val="33"/>
          <w:vertAlign w:val="baseline"/>
          <w:rtl w:val="0"/>
        </w:rPr>
        <w:t>20051367</w:t>
      </w:r>
    </w:p>
    <w:p>
      <w:pPr>
        <w:spacing w:line="272" w:lineRule="auto"/>
        <w:ind w:right="1366"/>
        <w:jc w:val="both"/>
        <w:rPr>
          <w:rFonts w:ascii="Times New Roman" w:hAnsi="Times New Roman" w:eastAsia="Times New Roman" w:cs="Times New Roman"/>
          <w:sz w:val="33"/>
          <w:szCs w:val="33"/>
          <w:vertAlign w:val="baseline"/>
        </w:rPr>
      </w:pPr>
      <w:r>
        <w:rPr>
          <w:rFonts w:ascii="Times New Roman" w:hAnsi="Times New Roman" w:eastAsia="Times New Roman" w:cs="Times New Roman"/>
          <w:sz w:val="33"/>
          <w:szCs w:val="33"/>
          <w:rtl w:val="0"/>
        </w:rPr>
        <w:t xml:space="preserve">                  </w:t>
      </w:r>
      <w:r>
        <w:rPr>
          <w:rFonts w:ascii="Times New Roman" w:hAnsi="Times New Roman" w:eastAsia="Times New Roman" w:cs="Times New Roman"/>
          <w:sz w:val="33"/>
          <w:szCs w:val="33"/>
          <w:vertAlign w:val="baseline"/>
          <w:rtl w:val="0"/>
        </w:rPr>
        <w:t xml:space="preserve">20051402 </w:t>
      </w:r>
    </w:p>
    <w:p>
      <w:pPr>
        <w:spacing w:line="272" w:lineRule="auto"/>
        <w:ind w:right="1366"/>
        <w:jc w:val="both"/>
        <w:rPr>
          <w:rFonts w:ascii="Times New Roman" w:hAnsi="Times New Roman" w:eastAsia="Times New Roman" w:cs="Times New Roman"/>
          <w:sz w:val="33"/>
          <w:szCs w:val="33"/>
          <w:vertAlign w:val="baseline"/>
        </w:rPr>
        <w:sectPr>
          <w:type w:val="continuous"/>
          <w:pgSz w:w="11900" w:h="16838"/>
          <w:pgMar w:top="1292" w:right="1440" w:bottom="807" w:left="1440" w:header="0" w:footer="0" w:gutter="0"/>
          <w:cols w:equalWidth="0" w:num="2">
            <w:col w:w="4280" w:space="460"/>
            <w:col w:w="4280"/>
          </w:cols>
        </w:sectPr>
      </w:pPr>
      <w:r>
        <w:rPr>
          <w:rFonts w:ascii="Times New Roman" w:hAnsi="Times New Roman" w:eastAsia="Times New Roman" w:cs="Times New Roman"/>
          <w:sz w:val="33"/>
          <w:szCs w:val="33"/>
          <w:rtl w:val="0"/>
        </w:rPr>
        <w:t xml:space="preserve">                  </w:t>
      </w:r>
      <w:r>
        <w:rPr>
          <w:rFonts w:ascii="Times New Roman" w:hAnsi="Times New Roman" w:eastAsia="Times New Roman" w:cs="Times New Roman"/>
          <w:sz w:val="33"/>
          <w:szCs w:val="33"/>
          <w:vertAlign w:val="baseline"/>
          <w:rtl w:val="0"/>
        </w:rPr>
        <w:t xml:space="preserve">20051442 </w:t>
      </w:r>
    </w:p>
    <w:p>
      <w:pPr>
        <w:rPr>
          <w:rFonts w:ascii="Times New Roman" w:hAnsi="Times New Roman" w:eastAsia="Times New Roman" w:cs="Times New Roman"/>
          <w:sz w:val="24"/>
          <w:szCs w:val="24"/>
          <w:vertAlign w:val="baseline"/>
        </w:rPr>
      </w:pPr>
    </w:p>
    <w:p>
      <w:pPr>
        <w:rPr>
          <w:rFonts w:ascii="Times New Roman" w:hAnsi="Times New Roman" w:eastAsia="Times New Roman" w:cs="Times New Roman"/>
          <w:sz w:val="24"/>
          <w:szCs w:val="24"/>
          <w:vertAlign w:val="baseline"/>
        </w:rPr>
      </w:pPr>
    </w:p>
    <w:p>
      <w:pPr>
        <w:ind w:right="-13"/>
        <w:jc w:val="center"/>
        <w:rPr>
          <w:rFonts w:ascii="Times New Roman" w:hAnsi="Times New Roman" w:eastAsia="Times New Roman" w:cs="Times New Roman"/>
          <w:b/>
          <w:sz w:val="27"/>
          <w:szCs w:val="27"/>
          <w:vertAlign w:val="baseline"/>
        </w:rPr>
      </w:pPr>
      <w:r>
        <w:rPr>
          <w:rFonts w:ascii="Times New Roman" w:hAnsi="Times New Roman" w:eastAsia="Times New Roman" w:cs="Times New Roman"/>
          <w:b/>
          <w:sz w:val="27"/>
          <w:szCs w:val="27"/>
          <w:vertAlign w:val="baseline"/>
          <w:rtl w:val="0"/>
        </w:rPr>
        <w:t>UNDER THE GUIDANCE OF</w:t>
      </w:r>
    </w:p>
    <w:p>
      <w:pPr>
        <w:rPr>
          <w:rFonts w:ascii="Times New Roman" w:hAnsi="Times New Roman" w:eastAsia="Times New Roman" w:cs="Times New Roman"/>
          <w:b/>
          <w:sz w:val="24"/>
          <w:szCs w:val="24"/>
          <w:vertAlign w:val="baseline"/>
        </w:rPr>
      </w:pPr>
    </w:p>
    <w:p>
      <w:pPr>
        <w:ind w:right="-13"/>
        <w:jc w:val="center"/>
        <w:rPr>
          <w:rFonts w:ascii="Times New Roman" w:hAnsi="Times New Roman" w:eastAsia="Times New Roman" w:cs="Times New Roman"/>
          <w:b/>
          <w:sz w:val="27"/>
          <w:szCs w:val="27"/>
          <w:vertAlign w:val="baseline"/>
        </w:rPr>
      </w:pPr>
      <w:r>
        <w:rPr>
          <w:rFonts w:ascii="Times New Roman" w:hAnsi="Times New Roman" w:eastAsia="Times New Roman" w:cs="Times New Roman"/>
          <w:b/>
          <w:sz w:val="27"/>
          <w:szCs w:val="27"/>
          <w:rtl w:val="0"/>
        </w:rPr>
        <w:t xml:space="preserve">Dr. </w:t>
      </w:r>
      <w:r>
        <w:rPr>
          <w:rFonts w:ascii="Times New Roman" w:hAnsi="Times New Roman" w:eastAsia="Times New Roman" w:cs="Times New Roman"/>
          <w:b/>
          <w:sz w:val="27"/>
          <w:szCs w:val="27"/>
          <w:vertAlign w:val="baseline"/>
          <w:rtl w:val="0"/>
        </w:rPr>
        <w:t>Anil Kumar Swain</w:t>
      </w:r>
    </w:p>
    <w:p>
      <w:pPr>
        <w:ind w:right="-13"/>
        <w:jc w:val="center"/>
        <w:rPr>
          <w:rFonts w:ascii="Times New Roman" w:hAnsi="Times New Roman" w:eastAsia="Times New Roman" w:cs="Times New Roman"/>
          <w:b/>
          <w:sz w:val="27"/>
          <w:szCs w:val="27"/>
          <w:vertAlign w:val="baseline"/>
        </w:rPr>
      </w:pPr>
    </w:p>
    <w:p>
      <w:pPr>
        <w:rPr>
          <w:rFonts w:ascii="Times New Roman" w:hAnsi="Times New Roman" w:eastAsia="Times New Roman" w:cs="Times New Roman"/>
          <w:b/>
          <w:sz w:val="24"/>
          <w:szCs w:val="24"/>
          <w:vertAlign w:val="baseline"/>
        </w:rPr>
      </w:pPr>
      <w:r>
        <w:drawing>
          <wp:anchor distT="0" distB="0" distL="114300" distR="114300" simplePos="0" relativeHeight="251659264" behindDoc="0" locked="0" layoutInCell="1" allowOverlap="1">
            <wp:simplePos x="0" y="0"/>
            <wp:positionH relativeFrom="column">
              <wp:posOffset>2286000</wp:posOffset>
            </wp:positionH>
            <wp:positionV relativeFrom="paragraph">
              <wp:posOffset>102870</wp:posOffset>
            </wp:positionV>
            <wp:extent cx="1162685" cy="1162685"/>
            <wp:effectExtent l="0" t="0" r="0" b="0"/>
            <wp:wrapNone/>
            <wp:docPr id="150" name="image6.jpg"/>
            <wp:cNvGraphicFramePr/>
            <a:graphic xmlns:a="http://schemas.openxmlformats.org/drawingml/2006/main">
              <a:graphicData uri="http://schemas.openxmlformats.org/drawingml/2006/picture">
                <pic:pic xmlns:pic="http://schemas.openxmlformats.org/drawingml/2006/picture">
                  <pic:nvPicPr>
                    <pic:cNvPr id="150" name="image6.jpg"/>
                    <pic:cNvPicPr preferRelativeResize="0"/>
                  </pic:nvPicPr>
                  <pic:blipFill>
                    <a:blip r:embed="rId5"/>
                    <a:srcRect/>
                    <a:stretch>
                      <a:fillRect/>
                    </a:stretch>
                  </pic:blipFill>
                  <pic:spPr>
                    <a:xfrm>
                      <a:off x="0" y="0"/>
                      <a:ext cx="1162685" cy="1162685"/>
                    </a:xfrm>
                    <a:prstGeom prst="rect">
                      <a:avLst/>
                    </a:prstGeom>
                  </pic:spPr>
                </pic:pic>
              </a:graphicData>
            </a:graphic>
          </wp:anchor>
        </w:drawing>
      </w:r>
    </w:p>
    <w:p>
      <w:pPr>
        <w:rPr>
          <w:rFonts w:ascii="Times New Roman" w:hAnsi="Times New Roman" w:eastAsia="Times New Roman" w:cs="Times New Roman"/>
          <w:b/>
          <w:sz w:val="24"/>
          <w:szCs w:val="24"/>
          <w:vertAlign w:val="baseline"/>
        </w:rPr>
      </w:pPr>
    </w:p>
    <w:p>
      <w:pPr>
        <w:rPr>
          <w:rFonts w:ascii="Times New Roman" w:hAnsi="Times New Roman" w:eastAsia="Times New Roman" w:cs="Times New Roman"/>
          <w:b/>
          <w:sz w:val="24"/>
          <w:szCs w:val="24"/>
          <w:vertAlign w:val="baseline"/>
        </w:rPr>
      </w:pPr>
    </w:p>
    <w:p>
      <w:pPr>
        <w:rPr>
          <w:rFonts w:ascii="Times New Roman" w:hAnsi="Times New Roman" w:eastAsia="Times New Roman" w:cs="Times New Roman"/>
          <w:b/>
          <w:sz w:val="24"/>
          <w:szCs w:val="24"/>
          <w:vertAlign w:val="baseline"/>
        </w:rPr>
      </w:pPr>
    </w:p>
    <w:p>
      <w:pPr>
        <w:rPr>
          <w:rFonts w:ascii="Times New Roman" w:hAnsi="Times New Roman" w:eastAsia="Times New Roman" w:cs="Times New Roman"/>
          <w:b/>
          <w:sz w:val="24"/>
          <w:szCs w:val="24"/>
          <w:vertAlign w:val="baseline"/>
        </w:rPr>
      </w:pPr>
    </w:p>
    <w:p>
      <w:pPr>
        <w:rPr>
          <w:rFonts w:ascii="Times New Roman" w:hAnsi="Times New Roman" w:eastAsia="Times New Roman" w:cs="Times New Roman"/>
          <w:b/>
          <w:sz w:val="24"/>
          <w:szCs w:val="24"/>
          <w:vertAlign w:val="baseline"/>
        </w:rPr>
      </w:pPr>
    </w:p>
    <w:p>
      <w:pPr>
        <w:rPr>
          <w:rFonts w:ascii="Times New Roman" w:hAnsi="Times New Roman" w:eastAsia="Times New Roman" w:cs="Times New Roman"/>
          <w:b/>
          <w:sz w:val="24"/>
          <w:szCs w:val="24"/>
        </w:rPr>
      </w:pPr>
    </w:p>
    <w:p>
      <w:pPr>
        <w:rPr>
          <w:rFonts w:ascii="Times New Roman" w:hAnsi="Times New Roman" w:eastAsia="Times New Roman" w:cs="Times New Roman"/>
          <w:b/>
          <w:sz w:val="24"/>
          <w:szCs w:val="24"/>
          <w:vertAlign w:val="baseline"/>
        </w:rPr>
      </w:pPr>
    </w:p>
    <w:p>
      <w:pPr>
        <w:rPr>
          <w:rFonts w:ascii="Times New Roman" w:hAnsi="Times New Roman" w:eastAsia="Times New Roman" w:cs="Times New Roman"/>
          <w:b/>
          <w:sz w:val="24"/>
          <w:szCs w:val="24"/>
          <w:vertAlign w:val="baseline"/>
        </w:rPr>
      </w:pPr>
    </w:p>
    <w:p>
      <w:pPr>
        <w:rPr>
          <w:rFonts w:ascii="Times New Roman" w:hAnsi="Times New Roman" w:eastAsia="Times New Roman" w:cs="Times New Roman"/>
          <w:b/>
          <w:sz w:val="24"/>
          <w:szCs w:val="24"/>
          <w:vertAlign w:val="baseline"/>
        </w:rPr>
      </w:pPr>
    </w:p>
    <w:p>
      <w:pPr>
        <w:ind w:right="-13"/>
        <w:jc w:val="center"/>
        <w:rPr>
          <w:rFonts w:ascii="Times New Roman" w:hAnsi="Times New Roman" w:eastAsia="Times New Roman" w:cs="Times New Roman"/>
          <w:b/>
          <w:sz w:val="27"/>
          <w:szCs w:val="27"/>
          <w:vertAlign w:val="baseline"/>
        </w:rPr>
      </w:pPr>
      <w:r>
        <w:rPr>
          <w:rFonts w:ascii="Times New Roman" w:hAnsi="Times New Roman" w:eastAsia="Times New Roman" w:cs="Times New Roman"/>
          <w:b/>
          <w:sz w:val="27"/>
          <w:szCs w:val="27"/>
          <w:vertAlign w:val="baseline"/>
          <w:rtl w:val="0"/>
        </w:rPr>
        <w:t>SCHOOL OF COMPUTER ENGINEERING</w:t>
      </w:r>
    </w:p>
    <w:p>
      <w:pPr>
        <w:rPr>
          <w:rFonts w:ascii="Times New Roman" w:hAnsi="Times New Roman" w:eastAsia="Times New Roman" w:cs="Times New Roman"/>
          <w:b/>
          <w:sz w:val="24"/>
          <w:szCs w:val="24"/>
          <w:vertAlign w:val="baseline"/>
        </w:rPr>
      </w:pPr>
    </w:p>
    <w:p>
      <w:pPr>
        <w:ind w:right="-13"/>
        <w:jc w:val="center"/>
        <w:rPr>
          <w:rFonts w:ascii="Times New Roman" w:hAnsi="Times New Roman" w:eastAsia="Times New Roman" w:cs="Times New Roman"/>
          <w:b/>
          <w:sz w:val="33"/>
          <w:szCs w:val="33"/>
          <w:vertAlign w:val="baseline"/>
        </w:rPr>
      </w:pPr>
      <w:r>
        <w:rPr>
          <w:rFonts w:ascii="Times New Roman" w:hAnsi="Times New Roman" w:eastAsia="Times New Roman" w:cs="Times New Roman"/>
          <w:b/>
          <w:sz w:val="33"/>
          <w:szCs w:val="33"/>
          <w:vertAlign w:val="baseline"/>
          <w:rtl w:val="0"/>
        </w:rPr>
        <w:t>KALINGA INSTITUTE OF INDUSTRIAL TECHNOLOGY</w:t>
      </w:r>
    </w:p>
    <w:p>
      <w:pPr>
        <w:rPr>
          <w:rFonts w:ascii="Times New Roman" w:hAnsi="Times New Roman" w:eastAsia="Times New Roman" w:cs="Times New Roman"/>
          <w:b/>
          <w:sz w:val="24"/>
          <w:szCs w:val="24"/>
          <w:vertAlign w:val="baseline"/>
        </w:rPr>
      </w:pPr>
    </w:p>
    <w:p>
      <w:pPr>
        <w:ind w:right="-13"/>
        <w:jc w:val="center"/>
        <w:rPr>
          <w:rFonts w:ascii="Times New Roman" w:hAnsi="Times New Roman" w:eastAsia="Times New Roman" w:cs="Times New Roman"/>
          <w:b/>
          <w:sz w:val="27"/>
          <w:szCs w:val="27"/>
          <w:vertAlign w:val="baseline"/>
        </w:rPr>
      </w:pPr>
      <w:r>
        <w:rPr>
          <w:rFonts w:ascii="Times New Roman" w:hAnsi="Times New Roman" w:eastAsia="Times New Roman" w:cs="Times New Roman"/>
          <w:b/>
          <w:sz w:val="27"/>
          <w:szCs w:val="27"/>
          <w:vertAlign w:val="baseline"/>
          <w:rtl w:val="0"/>
        </w:rPr>
        <w:t>BHUBANESWAR, ODISHA - 751024</w:t>
      </w:r>
    </w:p>
    <w:p>
      <w:pPr>
        <w:rPr>
          <w:rFonts w:ascii="Times New Roman" w:hAnsi="Times New Roman" w:eastAsia="Times New Roman" w:cs="Times New Roman"/>
          <w:b/>
          <w:sz w:val="24"/>
          <w:szCs w:val="24"/>
          <w:vertAlign w:val="baseline"/>
        </w:rPr>
      </w:pPr>
    </w:p>
    <w:p>
      <w:pPr>
        <w:ind w:right="-13"/>
        <w:jc w:val="center"/>
        <w:rPr>
          <w:rFonts w:ascii="Times New Roman" w:hAnsi="Times New Roman" w:eastAsia="Times New Roman" w:cs="Times New Roman"/>
          <w:sz w:val="27"/>
          <w:szCs w:val="27"/>
          <w:vertAlign w:val="baseline"/>
        </w:rPr>
        <w:sectPr>
          <w:type w:val="continuous"/>
          <w:pgSz w:w="11900" w:h="16838"/>
          <w:pgMar w:top="1292" w:right="1440" w:bottom="807" w:left="1440" w:header="0" w:footer="0" w:gutter="0"/>
          <w:cols w:space="720" w:num="1"/>
        </w:sectPr>
      </w:pPr>
      <w:r>
        <w:rPr>
          <w:rFonts w:ascii="Times New Roman" w:hAnsi="Times New Roman" w:eastAsia="Times New Roman" w:cs="Times New Roman"/>
          <w:b/>
          <w:sz w:val="27"/>
          <w:szCs w:val="27"/>
          <w:vertAlign w:val="baseline"/>
          <w:rtl w:val="0"/>
        </w:rPr>
        <w:t>May 202</w:t>
      </w:r>
      <w:r>
        <w:rPr>
          <w:rFonts w:ascii="Times New Roman" w:hAnsi="Times New Roman" w:eastAsia="Times New Roman" w:cs="Times New Roman"/>
          <w:b/>
          <w:sz w:val="27"/>
          <w:szCs w:val="27"/>
          <w:rtl w:val="0"/>
        </w:rPr>
        <w:t>3</w:t>
      </w:r>
    </w:p>
    <w:p>
      <w:pPr>
        <w:ind w:right="6"/>
        <w:jc w:val="center"/>
        <w:rPr>
          <w:rFonts w:ascii="Times New Roman" w:hAnsi="Times New Roman" w:eastAsia="Times New Roman" w:cs="Times New Roman"/>
          <w:sz w:val="33"/>
          <w:szCs w:val="33"/>
          <w:vertAlign w:val="baseline"/>
        </w:rPr>
      </w:pPr>
    </w:p>
    <w:p>
      <w:pPr>
        <w:ind w:right="6"/>
        <w:jc w:val="center"/>
        <w:rPr>
          <w:rFonts w:ascii="Times New Roman" w:hAnsi="Times New Roman" w:eastAsia="Times New Roman" w:cs="Times New Roman"/>
          <w:sz w:val="33"/>
          <w:szCs w:val="33"/>
          <w:vertAlign w:val="baseline"/>
        </w:rPr>
      </w:pP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7334885</wp:posOffset>
                </wp:positionH>
                <wp:positionV relativeFrom="page">
                  <wp:posOffset>229870</wp:posOffset>
                </wp:positionV>
                <wp:extent cx="72390" cy="10230485"/>
                <wp:effectExtent l="0" t="0" r="0" b="0"/>
                <wp:wrapNone/>
                <wp:docPr id="16" name="Straight Arrow Connector 16"/>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577.55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qwGAYdsAAAANAQAADwAAAAAAAAAB&#10;ACAAAAAiAAAAZHJzL2Rvd25yZXYueG1sUEsBAhQAFAAAAAgAh07iQMn4LbtGAgAAywQAAA4AAAAA&#10;AAAAAQAgAAAAKgEAAGRycy9lMm9Eb2MueG1sUEsFBgAAAAAGAAYAWQEAAOIFA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230505</wp:posOffset>
                </wp:positionV>
                <wp:extent cx="7254875" cy="72390"/>
                <wp:effectExtent l="0" t="0" r="0" b="0"/>
                <wp:wrapNone/>
                <wp:docPr id="14" name="Straight Arrow Connector 14"/>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5pt;height:5.7pt;width:571.25pt;mso-position-horizontal-relative:page;mso-position-vertical-relative:page;z-index:251659264;mso-width-relative:page;mso-height-relative:page;" fillcolor="#FFFFFF" filled="t" stroked="t" coordsize="21600,21600" o:gfxdata="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Go862TYAAAACQEAAA8AAAAA&#10;AAAAAQAgAAAAIgAAAGRycy9kb3ducmV2LnhtbFBLAQIUABQAAAAIAIdO4kBMRMd7TQIAANEEAAAO&#10;AAAAAAAAAAEAIAAAACcBAABkcnMvZTJvRG9jLnhtbFBLBQYAAAAABgAGAFkBAADmBQ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229870</wp:posOffset>
                </wp:positionV>
                <wp:extent cx="72390" cy="10230485"/>
                <wp:effectExtent l="0" t="0" r="0" b="0"/>
                <wp:wrapNone/>
                <wp:docPr id="12" name="Straight Arrow Connector 12"/>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5v+eVtgAAAAJAQAADwAAAAAAAAABACAA&#10;AAAiAAAAZHJzL2Rvd25yZXYueG1sUEsBAhQAFAAAAAgAh07iQO/7flNGAgAAywQAAA4AAAAAAAAA&#10;AQAgAAAAJwEAAGRycy9lMm9Eb2MueG1sUEsFBgAAAAAGAAYAWQEAAN8FA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10388600</wp:posOffset>
                </wp:positionV>
                <wp:extent cx="7254875" cy="72390"/>
                <wp:effectExtent l="0" t="0" r="0" b="0"/>
                <wp:wrapNone/>
                <wp:docPr id="10" name="Straight Arrow Connector 10"/>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818pt;height:5.7pt;width:571.25pt;mso-position-horizontal-relative:page;mso-position-vertical-relative:page;z-index:251659264;mso-width-relative:page;mso-height-relative:page;" fillcolor="#FFFFFF" filled="t" stroked="t" coordsize="21600,21600" o:gfxdata="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UrHcVtoAAAANAQAADwAA&#10;AAAAAAABACAAAAAiAAAAZHJzL2Rvd25yZXYueG1sUEsBAhQAFAAAAAgAh07iQOP525NNAgAA0QQA&#10;AA4AAAAAAAAAAQAgAAAAKQEAAGRycy9lMm9Eb2MueG1sUEsFBgAAAAAGAAYAWQEAAOgFA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sz w:val="33"/>
          <w:szCs w:val="33"/>
          <w:vertAlign w:val="baseline"/>
          <w:rtl w:val="0"/>
        </w:rPr>
        <w:t>A PROJECT REPORT</w:t>
      </w:r>
    </w:p>
    <w:p>
      <w:pPr>
        <w:rPr>
          <w:rFonts w:ascii="Times New Roman" w:hAnsi="Times New Roman" w:eastAsia="Times New Roman" w:cs="Times New Roman"/>
          <w:vertAlign w:val="baseline"/>
        </w:rPr>
      </w:pPr>
    </w:p>
    <w:p>
      <w:pPr>
        <w:ind w:right="6"/>
        <w:jc w:val="center"/>
        <w:rPr>
          <w:rFonts w:ascii="Times New Roman" w:hAnsi="Times New Roman" w:eastAsia="Times New Roman" w:cs="Times New Roman"/>
          <w:sz w:val="33"/>
          <w:szCs w:val="33"/>
          <w:vertAlign w:val="baseline"/>
        </w:rPr>
      </w:pPr>
      <w:r>
        <w:rPr>
          <w:rFonts w:ascii="Times New Roman" w:hAnsi="Times New Roman" w:eastAsia="Times New Roman" w:cs="Times New Roman"/>
          <w:sz w:val="33"/>
          <w:szCs w:val="33"/>
          <w:vertAlign w:val="baseline"/>
          <w:rtl w:val="0"/>
        </w:rPr>
        <w:t>on</w:t>
      </w:r>
    </w:p>
    <w:p>
      <w:pPr>
        <w:rPr>
          <w:rFonts w:ascii="Times New Roman" w:hAnsi="Times New Roman" w:eastAsia="Times New Roman" w:cs="Times New Roman"/>
          <w:vertAlign w:val="baseline"/>
        </w:rPr>
      </w:pPr>
    </w:p>
    <w:p>
      <w:pPr>
        <w:ind w:right="6"/>
        <w:jc w:val="center"/>
        <w:rPr>
          <w:rFonts w:ascii="Times New Roman" w:hAnsi="Times New Roman" w:eastAsia="Times New Roman" w:cs="Times New Roman"/>
          <w:sz w:val="33"/>
          <w:szCs w:val="33"/>
          <w:vertAlign w:val="baseline"/>
        </w:rPr>
      </w:pPr>
      <w:r>
        <w:rPr>
          <w:rFonts w:ascii="Times New Roman" w:hAnsi="Times New Roman" w:eastAsia="Times New Roman" w:cs="Times New Roman"/>
          <w:sz w:val="33"/>
          <w:szCs w:val="33"/>
          <w:vertAlign w:val="baseline"/>
          <w:rtl w:val="0"/>
        </w:rPr>
        <w:t>“</w:t>
      </w:r>
      <w:r>
        <w:rPr>
          <w:rFonts w:ascii="Times New Roman" w:hAnsi="Times New Roman" w:eastAsia="Times New Roman" w:cs="Times New Roman"/>
          <w:sz w:val="33"/>
          <w:szCs w:val="33"/>
          <w:vertAlign w:val="baseline"/>
          <w:rtl w:val="0"/>
          <w:lang w:val="en-US"/>
        </w:rPr>
        <w:t>ATTENDIFY</w:t>
      </w:r>
      <w:r>
        <w:rPr>
          <w:rFonts w:ascii="Times New Roman" w:hAnsi="Times New Roman" w:eastAsia="Times New Roman" w:cs="Times New Roman"/>
          <w:sz w:val="33"/>
          <w:szCs w:val="33"/>
          <w:vertAlign w:val="baseline"/>
          <w:rtl w:val="0"/>
        </w:rPr>
        <w:t>”</w:t>
      </w: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ind w:right="6"/>
        <w:jc w:val="center"/>
        <w:rPr>
          <w:rFonts w:ascii="Times New Roman" w:hAnsi="Times New Roman" w:eastAsia="Times New Roman" w:cs="Times New Roman"/>
          <w:sz w:val="33"/>
          <w:szCs w:val="33"/>
          <w:vertAlign w:val="baseline"/>
        </w:rPr>
      </w:pPr>
      <w:r>
        <w:rPr>
          <w:rFonts w:ascii="Times New Roman" w:hAnsi="Times New Roman" w:eastAsia="Times New Roman" w:cs="Times New Roman"/>
          <w:sz w:val="33"/>
          <w:szCs w:val="33"/>
          <w:vertAlign w:val="baseline"/>
          <w:rtl w:val="0"/>
        </w:rPr>
        <w:t>Submitted to</w:t>
      </w:r>
    </w:p>
    <w:p>
      <w:pPr>
        <w:rPr>
          <w:rFonts w:ascii="Times New Roman" w:hAnsi="Times New Roman" w:eastAsia="Times New Roman" w:cs="Times New Roman"/>
          <w:vertAlign w:val="baseline"/>
        </w:rPr>
      </w:pPr>
    </w:p>
    <w:p>
      <w:pPr>
        <w:ind w:right="6"/>
        <w:jc w:val="center"/>
        <w:rPr>
          <w:rFonts w:ascii="Times New Roman" w:hAnsi="Times New Roman" w:eastAsia="Times New Roman" w:cs="Times New Roman"/>
          <w:sz w:val="39"/>
          <w:szCs w:val="39"/>
          <w:vertAlign w:val="baseline"/>
        </w:rPr>
      </w:pPr>
      <w:r>
        <w:rPr>
          <w:rFonts w:ascii="Times New Roman" w:hAnsi="Times New Roman" w:eastAsia="Times New Roman" w:cs="Times New Roman"/>
          <w:sz w:val="39"/>
          <w:szCs w:val="39"/>
          <w:vertAlign w:val="baseline"/>
          <w:rtl w:val="0"/>
        </w:rPr>
        <w:t>KIIT Deemed to be University</w:t>
      </w:r>
    </w:p>
    <w:p>
      <w:pPr>
        <w:rPr>
          <w:rFonts w:ascii="Times New Roman" w:hAnsi="Times New Roman" w:eastAsia="Times New Roman" w:cs="Times New Roman"/>
          <w:vertAlign w:val="baseline"/>
        </w:rPr>
      </w:pPr>
    </w:p>
    <w:p>
      <w:pPr>
        <w:ind w:right="6"/>
        <w:jc w:val="center"/>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 xml:space="preserve">In Partial </w:t>
      </w:r>
      <w:r>
        <w:rPr>
          <w:rFonts w:ascii="Times New Roman" w:hAnsi="Times New Roman" w:eastAsia="Times New Roman" w:cs="Times New Roman"/>
          <w:sz w:val="27"/>
          <w:szCs w:val="27"/>
          <w:rtl w:val="0"/>
        </w:rPr>
        <w:t>Fulfillment</w:t>
      </w:r>
      <w:r>
        <w:rPr>
          <w:rFonts w:ascii="Times New Roman" w:hAnsi="Times New Roman" w:eastAsia="Times New Roman" w:cs="Times New Roman"/>
          <w:sz w:val="27"/>
          <w:szCs w:val="27"/>
          <w:vertAlign w:val="baseline"/>
          <w:rtl w:val="0"/>
        </w:rPr>
        <w:t xml:space="preserve"> of the Requirement for the Award of</w:t>
      </w: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spacing w:line="254" w:lineRule="auto"/>
        <w:ind w:left="1540" w:right="1646" w:firstLine="543"/>
        <w:rPr>
          <w:rFonts w:ascii="Times New Roman" w:hAnsi="Times New Roman" w:eastAsia="Times New Roman" w:cs="Times New Roman"/>
          <w:sz w:val="39"/>
          <w:szCs w:val="39"/>
          <w:vertAlign w:val="baseline"/>
        </w:rPr>
      </w:pPr>
      <w:r>
        <w:rPr>
          <w:rFonts w:ascii="Times New Roman" w:hAnsi="Times New Roman" w:eastAsia="Times New Roman" w:cs="Times New Roman"/>
          <w:sz w:val="39"/>
          <w:szCs w:val="39"/>
          <w:vertAlign w:val="baseline"/>
          <w:rtl w:val="0"/>
        </w:rPr>
        <w:t>BACHELOR’S DEGREE IN INFORMATION TECHNOLOGY</w:t>
      </w:r>
    </w:p>
    <w:p>
      <w:pPr>
        <w:rPr>
          <w:rFonts w:ascii="Times New Roman" w:hAnsi="Times New Roman" w:eastAsia="Times New Roman" w:cs="Times New Roman"/>
          <w:vertAlign w:val="baseline"/>
        </w:rPr>
      </w:pPr>
    </w:p>
    <w:p>
      <w:pPr>
        <w:ind w:right="6"/>
        <w:jc w:val="center"/>
        <w:rPr>
          <w:rFonts w:ascii="Times New Roman" w:hAnsi="Times New Roman" w:eastAsia="Times New Roman" w:cs="Times New Roman"/>
          <w:sz w:val="33"/>
          <w:szCs w:val="33"/>
          <w:vertAlign w:val="baseline"/>
        </w:rPr>
        <w:sectPr>
          <w:pgSz w:w="11900" w:h="16838"/>
          <w:pgMar w:top="1292" w:right="1440" w:bottom="1440" w:left="1440" w:header="0" w:footer="0" w:gutter="0"/>
          <w:cols w:space="720" w:num="1"/>
        </w:sectPr>
      </w:pPr>
      <w:r>
        <w:rPr>
          <w:rFonts w:ascii="Times New Roman" w:hAnsi="Times New Roman" w:eastAsia="Times New Roman" w:cs="Times New Roman"/>
          <w:sz w:val="33"/>
          <w:szCs w:val="33"/>
          <w:vertAlign w:val="baseline"/>
          <w:rtl w:val="0"/>
        </w:rPr>
        <w:t>B</w:t>
      </w:r>
      <w:r>
        <w:rPr>
          <w:rFonts w:ascii="Times New Roman" w:hAnsi="Times New Roman" w:eastAsia="Times New Roman" w:cs="Times New Roman"/>
          <w:sz w:val="33"/>
          <w:szCs w:val="33"/>
          <w:rtl w:val="0"/>
        </w:rPr>
        <w:t>Y</w:t>
      </w:r>
    </w:p>
    <w:p>
      <w:pPr>
        <w:spacing w:line="272" w:lineRule="auto"/>
        <w:ind w:left="0" w:firstLine="0"/>
        <w:jc w:val="both"/>
        <w:rPr>
          <w:rFonts w:ascii="Times New Roman" w:hAnsi="Times New Roman" w:eastAsia="Times New Roman" w:cs="Times New Roman"/>
          <w:sz w:val="33"/>
          <w:szCs w:val="33"/>
        </w:rPr>
      </w:pPr>
      <w:r>
        <w:rPr>
          <w:rFonts w:ascii="Times New Roman" w:hAnsi="Times New Roman" w:eastAsia="Times New Roman" w:cs="Times New Roman"/>
          <w:sz w:val="33"/>
          <w:szCs w:val="33"/>
          <w:rtl w:val="0"/>
        </w:rPr>
        <w:t xml:space="preserve">          Shubhra Sinha</w:t>
      </w:r>
    </w:p>
    <w:p>
      <w:pPr>
        <w:spacing w:line="272" w:lineRule="auto"/>
        <w:ind w:left="556" w:firstLine="40"/>
        <w:jc w:val="both"/>
        <w:rPr>
          <w:rFonts w:ascii="Times New Roman" w:hAnsi="Times New Roman" w:eastAsia="Times New Roman" w:cs="Times New Roman"/>
          <w:sz w:val="33"/>
          <w:szCs w:val="33"/>
        </w:rPr>
      </w:pPr>
      <w:r>
        <w:rPr>
          <w:rFonts w:ascii="Times New Roman" w:hAnsi="Times New Roman" w:eastAsia="Times New Roman" w:cs="Times New Roman"/>
          <w:sz w:val="33"/>
          <w:szCs w:val="33"/>
          <w:rtl w:val="0"/>
        </w:rPr>
        <w:t xml:space="preserve">   Akshat Singh </w:t>
      </w:r>
    </w:p>
    <w:p>
      <w:pPr>
        <w:spacing w:line="272" w:lineRule="auto"/>
        <w:ind w:left="556" w:firstLine="40"/>
        <w:jc w:val="both"/>
        <w:rPr>
          <w:rFonts w:ascii="Times New Roman" w:hAnsi="Times New Roman" w:eastAsia="Times New Roman" w:cs="Times New Roman"/>
          <w:sz w:val="33"/>
          <w:szCs w:val="33"/>
        </w:rPr>
      </w:pPr>
      <w:r>
        <w:rPr>
          <w:rFonts w:ascii="Times New Roman" w:hAnsi="Times New Roman" w:eastAsia="Times New Roman" w:cs="Times New Roman"/>
          <w:sz w:val="33"/>
          <w:szCs w:val="33"/>
          <w:rtl w:val="0"/>
        </w:rPr>
        <w:t xml:space="preserve">   Harshit Mishra</w:t>
      </w:r>
    </w:p>
    <w:p>
      <w:pPr>
        <w:rPr>
          <w:rFonts w:ascii="Times New Roman" w:hAnsi="Times New Roman" w:eastAsia="Times New Roman" w:cs="Times New Roman"/>
          <w:sz w:val="33"/>
          <w:szCs w:val="33"/>
        </w:rPr>
      </w:pPr>
      <w:r>
        <w:br w:type="column"/>
      </w:r>
      <w:r>
        <w:rPr>
          <w:rFonts w:ascii="Times New Roman" w:hAnsi="Times New Roman" w:eastAsia="Times New Roman" w:cs="Times New Roman"/>
          <w:sz w:val="33"/>
          <w:szCs w:val="33"/>
          <w:rtl w:val="0"/>
        </w:rPr>
        <w:t xml:space="preserve">                  20051367</w:t>
      </w:r>
    </w:p>
    <w:p>
      <w:pPr>
        <w:spacing w:line="272" w:lineRule="auto"/>
        <w:ind w:right="1366"/>
        <w:jc w:val="both"/>
        <w:rPr>
          <w:rFonts w:ascii="Times New Roman" w:hAnsi="Times New Roman" w:eastAsia="Times New Roman" w:cs="Times New Roman"/>
          <w:sz w:val="33"/>
          <w:szCs w:val="33"/>
        </w:rPr>
      </w:pPr>
      <w:r>
        <w:rPr>
          <w:rFonts w:ascii="Times New Roman" w:hAnsi="Times New Roman" w:eastAsia="Times New Roman" w:cs="Times New Roman"/>
          <w:sz w:val="33"/>
          <w:szCs w:val="33"/>
          <w:rtl w:val="0"/>
        </w:rPr>
        <w:t xml:space="preserve">                  20051402 </w:t>
      </w:r>
    </w:p>
    <w:p>
      <w:pPr>
        <w:spacing w:line="272" w:lineRule="auto"/>
        <w:ind w:right="1366"/>
        <w:jc w:val="both"/>
        <w:rPr>
          <w:rFonts w:ascii="Times New Roman" w:hAnsi="Times New Roman" w:eastAsia="Times New Roman" w:cs="Times New Roman"/>
          <w:sz w:val="33"/>
          <w:szCs w:val="33"/>
        </w:rPr>
        <w:sectPr>
          <w:type w:val="continuous"/>
          <w:pgSz w:w="11900" w:h="16838"/>
          <w:pgMar w:top="1292" w:right="1440" w:bottom="1440" w:left="1440" w:header="0" w:footer="0" w:gutter="0"/>
          <w:cols w:equalWidth="0" w:num="2">
            <w:col w:w="4280" w:space="460"/>
            <w:col w:w="4280"/>
          </w:cols>
        </w:sectPr>
      </w:pPr>
      <w:r>
        <w:rPr>
          <w:rFonts w:ascii="Times New Roman" w:hAnsi="Times New Roman" w:eastAsia="Times New Roman" w:cs="Times New Roman"/>
          <w:sz w:val="33"/>
          <w:szCs w:val="33"/>
          <w:rtl w:val="0"/>
        </w:rPr>
        <w:t xml:space="preserve">                  20051442</w:t>
      </w:r>
    </w:p>
    <w:p>
      <w:pPr>
        <w:rPr>
          <w:rFonts w:ascii="Times New Roman" w:hAnsi="Times New Roman" w:eastAsia="Times New Roman" w:cs="Times New Roman"/>
          <w:vertAlign w:val="baseline"/>
        </w:rPr>
      </w:pPr>
    </w:p>
    <w:p>
      <w:pPr>
        <w:ind w:right="-13"/>
        <w:jc w:val="center"/>
        <w:rPr>
          <w:rFonts w:ascii="Times New Roman" w:hAnsi="Times New Roman" w:eastAsia="Times New Roman" w:cs="Times New Roman"/>
          <w:sz w:val="27"/>
          <w:szCs w:val="27"/>
          <w:vertAlign w:val="baseline"/>
        </w:rPr>
      </w:pPr>
    </w:p>
    <w:p>
      <w:pPr>
        <w:ind w:right="-13"/>
        <w:jc w:val="center"/>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UNDER THE GUIDANCE OF</w:t>
      </w:r>
    </w:p>
    <w:p>
      <w:pPr>
        <w:rPr>
          <w:rFonts w:ascii="Times New Roman" w:hAnsi="Times New Roman" w:eastAsia="Times New Roman" w:cs="Times New Roman"/>
          <w:vertAlign w:val="baseline"/>
        </w:rPr>
      </w:pPr>
    </w:p>
    <w:p>
      <w:pPr>
        <w:ind w:right="-13"/>
        <w:jc w:val="center"/>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rtl w:val="0"/>
        </w:rPr>
        <w:t>Dr.Anil Kumar Swain</w:t>
      </w:r>
    </w:p>
    <w:p>
      <w:pPr>
        <w:ind w:right="-13"/>
        <w:jc w:val="center"/>
        <w:rPr>
          <w:rFonts w:ascii="Times New Roman" w:hAnsi="Times New Roman" w:eastAsia="Times New Roman" w:cs="Times New Roman"/>
          <w:sz w:val="27"/>
          <w:szCs w:val="27"/>
          <w:vertAlign w:val="baseline"/>
        </w:rPr>
      </w:pPr>
    </w:p>
    <w:p>
      <w:pPr>
        <w:ind w:right="-13"/>
        <w:jc w:val="center"/>
        <w:rPr>
          <w:rFonts w:ascii="Times New Roman" w:hAnsi="Times New Roman" w:eastAsia="Times New Roman" w:cs="Times New Roman"/>
          <w:sz w:val="27"/>
          <w:szCs w:val="27"/>
          <w:vertAlign w:val="baseline"/>
        </w:rPr>
      </w:pPr>
    </w:p>
    <w:p>
      <w:pPr>
        <w:rPr>
          <w:rFonts w:ascii="Times New Roman" w:hAnsi="Times New Roman" w:eastAsia="Times New Roman" w:cs="Times New Roman"/>
          <w:vertAlign w:val="baseline"/>
        </w:rPr>
      </w:pPr>
      <w:r>
        <w:drawing>
          <wp:anchor distT="0" distB="0" distL="114300" distR="114300" simplePos="0" relativeHeight="251659264" behindDoc="0" locked="0" layoutInCell="1" allowOverlap="1">
            <wp:simplePos x="0" y="0"/>
            <wp:positionH relativeFrom="column">
              <wp:posOffset>2324735</wp:posOffset>
            </wp:positionH>
            <wp:positionV relativeFrom="paragraph">
              <wp:posOffset>142875</wp:posOffset>
            </wp:positionV>
            <wp:extent cx="1085850" cy="1085850"/>
            <wp:effectExtent l="0" t="0" r="0" b="0"/>
            <wp:wrapNone/>
            <wp:docPr id="149" name="image6.jpg"/>
            <wp:cNvGraphicFramePr/>
            <a:graphic xmlns:a="http://schemas.openxmlformats.org/drawingml/2006/main">
              <a:graphicData uri="http://schemas.openxmlformats.org/drawingml/2006/picture">
                <pic:pic xmlns:pic="http://schemas.openxmlformats.org/drawingml/2006/picture">
                  <pic:nvPicPr>
                    <pic:cNvPr id="149" name="image6.jpg"/>
                    <pic:cNvPicPr preferRelativeResize="0"/>
                  </pic:nvPicPr>
                  <pic:blipFill>
                    <a:blip r:embed="rId5"/>
                    <a:srcRect/>
                    <a:stretch>
                      <a:fillRect/>
                    </a:stretch>
                  </pic:blipFill>
                  <pic:spPr>
                    <a:xfrm>
                      <a:off x="0" y="0"/>
                      <a:ext cx="1085850" cy="1085850"/>
                    </a:xfrm>
                    <a:prstGeom prst="rect">
                      <a:avLst/>
                    </a:prstGeom>
                  </pic:spPr>
                </pic:pic>
              </a:graphicData>
            </a:graphic>
          </wp:anchor>
        </w:drawing>
      </w: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ind w:right="-13"/>
        <w:jc w:val="center"/>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SCHOOL OF COMPUTER ENGINEERING</w:t>
      </w:r>
    </w:p>
    <w:p>
      <w:pPr>
        <w:rPr>
          <w:rFonts w:ascii="Times New Roman" w:hAnsi="Times New Roman" w:eastAsia="Times New Roman" w:cs="Times New Roman"/>
          <w:vertAlign w:val="baseline"/>
        </w:rPr>
      </w:pPr>
    </w:p>
    <w:p>
      <w:pPr>
        <w:ind w:right="-13"/>
        <w:jc w:val="center"/>
        <w:rPr>
          <w:rFonts w:ascii="Times New Roman" w:hAnsi="Times New Roman" w:eastAsia="Times New Roman" w:cs="Times New Roman"/>
          <w:sz w:val="33"/>
          <w:szCs w:val="33"/>
          <w:vertAlign w:val="baseline"/>
        </w:rPr>
      </w:pPr>
      <w:r>
        <w:rPr>
          <w:rFonts w:ascii="Times New Roman" w:hAnsi="Times New Roman" w:eastAsia="Times New Roman" w:cs="Times New Roman"/>
          <w:sz w:val="33"/>
          <w:szCs w:val="33"/>
          <w:vertAlign w:val="baseline"/>
          <w:rtl w:val="0"/>
        </w:rPr>
        <w:t>KALINGA INSTITUTE OF INDUSTRIAL TECHNOLOGY</w:t>
      </w:r>
    </w:p>
    <w:p>
      <w:pPr>
        <w:rPr>
          <w:rFonts w:ascii="Times New Roman" w:hAnsi="Times New Roman" w:eastAsia="Times New Roman" w:cs="Times New Roman"/>
          <w:vertAlign w:val="baseline"/>
        </w:rPr>
      </w:pPr>
    </w:p>
    <w:p>
      <w:pPr>
        <w:ind w:right="-13"/>
        <w:jc w:val="center"/>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BHUBANESWA</w:t>
      </w:r>
      <w:r>
        <w:rPr>
          <w:rFonts w:ascii="Times New Roman" w:hAnsi="Times New Roman" w:eastAsia="Times New Roman" w:cs="Times New Roman"/>
          <w:sz w:val="27"/>
          <w:szCs w:val="27"/>
          <w:rtl w:val="0"/>
        </w:rPr>
        <w:t>R</w:t>
      </w:r>
      <w:r>
        <w:rPr>
          <w:rFonts w:ascii="Times New Roman" w:hAnsi="Times New Roman" w:eastAsia="Times New Roman" w:cs="Times New Roman"/>
          <w:sz w:val="27"/>
          <w:szCs w:val="27"/>
          <w:vertAlign w:val="baseline"/>
          <w:rtl w:val="0"/>
        </w:rPr>
        <w:t>, ODISHA -751024</w:t>
      </w:r>
    </w:p>
    <w:p>
      <w:pPr>
        <w:rPr>
          <w:rFonts w:ascii="Times New Roman" w:hAnsi="Times New Roman" w:eastAsia="Times New Roman" w:cs="Times New Roman"/>
          <w:vertAlign w:val="baseline"/>
        </w:rPr>
      </w:pPr>
    </w:p>
    <w:p>
      <w:pPr>
        <w:ind w:right="-13"/>
        <w:jc w:val="center"/>
        <w:rPr>
          <w:rFonts w:ascii="Times New Roman" w:hAnsi="Times New Roman" w:eastAsia="Times New Roman" w:cs="Times New Roman"/>
          <w:sz w:val="27"/>
          <w:szCs w:val="27"/>
          <w:vertAlign w:val="baseline"/>
        </w:rPr>
        <w:sectPr>
          <w:type w:val="continuous"/>
          <w:pgSz w:w="11900" w:h="16838"/>
          <w:pgMar w:top="1292" w:right="1440" w:bottom="1440" w:left="1440" w:header="0" w:footer="0" w:gutter="0"/>
          <w:cols w:space="720" w:num="1"/>
        </w:sectPr>
      </w:pPr>
      <w:r>
        <w:rPr>
          <w:rFonts w:ascii="Times New Roman" w:hAnsi="Times New Roman" w:eastAsia="Times New Roman" w:cs="Times New Roman"/>
          <w:sz w:val="27"/>
          <w:szCs w:val="27"/>
          <w:vertAlign w:val="baseline"/>
          <w:rtl w:val="0"/>
        </w:rPr>
        <w:t>May 202</w:t>
      </w:r>
      <w:r>
        <w:rPr>
          <w:rFonts w:ascii="Times New Roman" w:hAnsi="Times New Roman" w:eastAsia="Times New Roman" w:cs="Times New Roman"/>
          <w:sz w:val="27"/>
          <w:szCs w:val="27"/>
          <w:rtl w:val="0"/>
        </w:rPr>
        <w:t>3</w:t>
      </w:r>
    </w:p>
    <w:p>
      <w:pPr>
        <w:ind w:right="20"/>
        <w:jc w:val="center"/>
        <w:rPr>
          <w:rFonts w:ascii="Times New Roman" w:hAnsi="Times New Roman" w:eastAsia="Times New Roman" w:cs="Times New Roman"/>
          <w:sz w:val="39"/>
          <w:szCs w:val="39"/>
          <w:vertAlign w:val="baseline"/>
        </w:rPr>
      </w:pP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7334885</wp:posOffset>
                </wp:positionH>
                <wp:positionV relativeFrom="page">
                  <wp:posOffset>229870</wp:posOffset>
                </wp:positionV>
                <wp:extent cx="72390" cy="10230485"/>
                <wp:effectExtent l="0" t="0" r="0" b="0"/>
                <wp:wrapNone/>
                <wp:docPr id="20" name="Straight Arrow Connector 20"/>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577.55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rAYBh2wAAAA0BAAAPAAAAAAAAAAEA&#10;IAAAACIAAABkcnMvZG93bnJldi54bWxQSwECFAAUAAAACACHTuJAnGckl0UCAADLBAAADgAAAAAA&#10;AAABACAAAAAqAQAAZHJzL2Uyb0RvYy54bWxQSwUGAAAAAAYABgBZAQAA4QU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230505</wp:posOffset>
                </wp:positionV>
                <wp:extent cx="7254875" cy="72390"/>
                <wp:effectExtent l="0" t="0" r="0" b="0"/>
                <wp:wrapNone/>
                <wp:docPr id="19" name="Straight Arrow Connector 19"/>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5pt;height:5.7pt;width:571.25pt;mso-position-horizontal-relative:page;mso-position-vertical-relative:page;z-index:251659264;mso-width-relative:page;mso-height-relative:page;" fillcolor="#FFFFFF" filled="t" stroked="t" coordsize="21600,21600" o:gfxdata="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Go862TYAAAACQEAAA8AAAAA&#10;AAAAAQAgAAAAIgAAAGRycy9kb3ducmV2LnhtbFBLAQIUABQAAAAIAIdO4kAnafA5TQIAANEEAAAO&#10;AAAAAAAAAAEAIAAAACcBAABkcnMvZTJvRG9jLnhtbFBLBQYAAAAABgAGAFkBAADmBQ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229870</wp:posOffset>
                </wp:positionV>
                <wp:extent cx="72390" cy="10230485"/>
                <wp:effectExtent l="0" t="0" r="0" b="0"/>
                <wp:wrapNone/>
                <wp:docPr id="138" name="Straight Arrow Connector 138"/>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Ob/nlbYAAAACQEAAA8AAAAAAAAAAQAg&#10;AAAAIgAAAGRycy9kb3ducmV2LnhtbFBLAQIUABQAAAAIAIdO4kCg7SGvRwIAAM0EAAAOAAAAAAAA&#10;AAEAIAAAACcBAABkcnMvZTJvRG9jLnhtbFBLBQYAAAAABgAGAFkBAADgBQ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10388600</wp:posOffset>
                </wp:positionV>
                <wp:extent cx="7254875" cy="72390"/>
                <wp:effectExtent l="0" t="0" r="0" b="0"/>
                <wp:wrapNone/>
                <wp:docPr id="136" name="Straight Arrow Connector 136"/>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818pt;height:5.7pt;width:571.25pt;mso-position-horizontal-relative:page;mso-position-vertical-relative:page;z-index:251659264;mso-width-relative:page;mso-height-relative:page;" fillcolor="#FFFFFF" filled="t" stroked="t" coordsize="21600,21600" o:gfxdata="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FKx3FbaAAAADQEAAA8A&#10;AAAAAAAAAQAgAAAAIgAAAGRycy9kb3ducmV2LnhtbFBLAQIUABQAAAAIAIdO4kDuDdbWTgIAANME&#10;AAAOAAAAAAAAAAEAIAAAACkBAABkcnMvZTJvRG9jLnhtbFBLBQYAAAAABgAGAFkBAADpBQ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sz w:val="39"/>
          <w:szCs w:val="39"/>
          <w:vertAlign w:val="baseline"/>
          <w:rtl w:val="0"/>
        </w:rPr>
        <w:t>KIIT Deemed to be University</w:t>
      </w:r>
    </w:p>
    <w:p>
      <w:pPr>
        <w:rPr>
          <w:rFonts w:ascii="Times New Roman" w:hAnsi="Times New Roman" w:eastAsia="Times New Roman" w:cs="Times New Roman"/>
          <w:vertAlign w:val="baseline"/>
        </w:rPr>
      </w:pPr>
    </w:p>
    <w:p>
      <w:pPr>
        <w:ind w:left="264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School of Computer Engineering</w:t>
      </w:r>
    </w:p>
    <w:p>
      <w:pPr>
        <w:ind w:left="272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Bhubaneswar, ODISHA 751024</w:t>
      </w:r>
    </w:p>
    <w:p>
      <w:pPr>
        <w:rPr>
          <w:rFonts w:ascii="Times New Roman" w:hAnsi="Times New Roman" w:eastAsia="Times New Roman" w:cs="Times New Roman"/>
          <w:vertAlign w:val="baseline"/>
        </w:rPr>
      </w:pPr>
      <w:r>
        <w:drawing>
          <wp:anchor distT="0" distB="0" distL="114300" distR="114300" simplePos="0" relativeHeight="251659264" behindDoc="0" locked="0" layoutInCell="1" allowOverlap="1">
            <wp:simplePos x="0" y="0"/>
            <wp:positionH relativeFrom="column">
              <wp:posOffset>2350135</wp:posOffset>
            </wp:positionH>
            <wp:positionV relativeFrom="paragraph">
              <wp:posOffset>170815</wp:posOffset>
            </wp:positionV>
            <wp:extent cx="1085850" cy="1085850"/>
            <wp:effectExtent l="0" t="0" r="0" b="0"/>
            <wp:wrapNone/>
            <wp:docPr id="148" name="image6.jpg"/>
            <wp:cNvGraphicFramePr/>
            <a:graphic xmlns:a="http://schemas.openxmlformats.org/drawingml/2006/main">
              <a:graphicData uri="http://schemas.openxmlformats.org/drawingml/2006/picture">
                <pic:pic xmlns:pic="http://schemas.openxmlformats.org/drawingml/2006/picture">
                  <pic:nvPicPr>
                    <pic:cNvPr id="148" name="image6.jpg"/>
                    <pic:cNvPicPr preferRelativeResize="0"/>
                  </pic:nvPicPr>
                  <pic:blipFill>
                    <a:blip r:embed="rId5"/>
                    <a:srcRect/>
                    <a:stretch>
                      <a:fillRect/>
                    </a:stretch>
                  </pic:blipFill>
                  <pic:spPr>
                    <a:xfrm>
                      <a:off x="0" y="0"/>
                      <a:ext cx="1085850" cy="1085850"/>
                    </a:xfrm>
                    <a:prstGeom prst="rect">
                      <a:avLst/>
                    </a:prstGeom>
                  </pic:spPr>
                </pic:pic>
              </a:graphicData>
            </a:graphic>
          </wp:anchor>
        </w:drawing>
      </w: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ind w:right="20"/>
        <w:jc w:val="center"/>
        <w:rPr>
          <w:rFonts w:ascii="Times New Roman" w:hAnsi="Times New Roman" w:eastAsia="Times New Roman" w:cs="Times New Roman"/>
          <w:sz w:val="47"/>
          <w:szCs w:val="47"/>
          <w:vertAlign w:val="baseline"/>
        </w:rPr>
      </w:pPr>
      <w:r>
        <w:rPr>
          <w:rFonts w:ascii="Times New Roman" w:hAnsi="Times New Roman" w:eastAsia="Times New Roman" w:cs="Times New Roman"/>
          <w:sz w:val="47"/>
          <w:szCs w:val="47"/>
          <w:vertAlign w:val="baseline"/>
          <w:rtl w:val="0"/>
        </w:rPr>
        <w:t>CERTIFICATE</w:t>
      </w:r>
    </w:p>
    <w:p>
      <w:pPr>
        <w:rPr>
          <w:rFonts w:ascii="Times New Roman" w:hAnsi="Times New Roman" w:eastAsia="Times New Roman" w:cs="Times New Roman"/>
          <w:vertAlign w:val="baseline"/>
        </w:rPr>
      </w:pPr>
    </w:p>
    <w:p>
      <w:pPr>
        <w:ind w:right="20"/>
        <w:jc w:val="center"/>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 xml:space="preserve">This </w:t>
      </w:r>
      <w:r>
        <w:rPr>
          <w:rFonts w:ascii="Times New Roman" w:hAnsi="Times New Roman" w:eastAsia="Times New Roman" w:cs="Times New Roman"/>
          <w:sz w:val="27"/>
          <w:szCs w:val="27"/>
          <w:rtl w:val="0"/>
        </w:rPr>
        <w:t>is to certify</w:t>
      </w:r>
      <w:r>
        <w:rPr>
          <w:rFonts w:ascii="Times New Roman" w:hAnsi="Times New Roman" w:eastAsia="Times New Roman" w:cs="Times New Roman"/>
          <w:sz w:val="27"/>
          <w:szCs w:val="27"/>
          <w:vertAlign w:val="baseline"/>
          <w:rtl w:val="0"/>
        </w:rPr>
        <w:t xml:space="preserve"> that the project entitled</w:t>
      </w:r>
    </w:p>
    <w:p>
      <w:pPr>
        <w:rPr>
          <w:rFonts w:ascii="Times New Roman" w:hAnsi="Times New Roman" w:eastAsia="Times New Roman" w:cs="Times New Roman"/>
          <w:vertAlign w:val="baseline"/>
        </w:rPr>
      </w:pPr>
    </w:p>
    <w:p>
      <w:pPr>
        <w:ind w:right="20"/>
        <w:jc w:val="center"/>
        <w:rPr>
          <w:rFonts w:ascii="Times New Roman" w:hAnsi="Times New Roman" w:eastAsia="Times New Roman" w:cs="Times New Roman"/>
          <w:sz w:val="33"/>
          <w:szCs w:val="33"/>
          <w:vertAlign w:val="baseline"/>
        </w:rPr>
      </w:pPr>
      <w:r>
        <w:rPr>
          <w:rFonts w:ascii="Times New Roman" w:hAnsi="Times New Roman" w:eastAsia="Times New Roman" w:cs="Times New Roman"/>
          <w:sz w:val="33"/>
          <w:szCs w:val="33"/>
          <w:vertAlign w:val="baseline"/>
          <w:rtl w:val="0"/>
        </w:rPr>
        <w:t>“</w:t>
      </w:r>
      <w:r>
        <w:rPr>
          <w:rFonts w:ascii="Times New Roman" w:hAnsi="Times New Roman" w:eastAsia="Times New Roman" w:cs="Times New Roman"/>
          <w:sz w:val="33"/>
          <w:szCs w:val="33"/>
          <w:vertAlign w:val="baseline"/>
          <w:rtl w:val="0"/>
          <w:lang w:val="en-US"/>
        </w:rPr>
        <w:t>ATTENDIFY</w:t>
      </w:r>
      <w:r>
        <w:rPr>
          <w:rFonts w:ascii="Times New Roman" w:hAnsi="Times New Roman" w:eastAsia="Times New Roman" w:cs="Times New Roman"/>
          <w:sz w:val="33"/>
          <w:szCs w:val="33"/>
          <w:vertAlign w:val="baseline"/>
          <w:rtl w:val="0"/>
        </w:rPr>
        <w:t>“</w:t>
      </w:r>
    </w:p>
    <w:p>
      <w:pPr>
        <w:rPr>
          <w:rFonts w:ascii="Times New Roman" w:hAnsi="Times New Roman" w:eastAsia="Times New Roman" w:cs="Times New Roman"/>
          <w:vertAlign w:val="baseline"/>
        </w:rPr>
      </w:pPr>
    </w:p>
    <w:p>
      <w:pPr>
        <w:ind w:right="20"/>
        <w:jc w:val="center"/>
        <w:rPr>
          <w:rFonts w:ascii="Times New Roman" w:hAnsi="Times New Roman" w:eastAsia="Times New Roman" w:cs="Times New Roman"/>
          <w:sz w:val="27"/>
          <w:szCs w:val="27"/>
          <w:vertAlign w:val="baseline"/>
        </w:rPr>
        <w:sectPr>
          <w:pgSz w:w="11900" w:h="16838"/>
          <w:pgMar w:top="1273" w:right="1386" w:bottom="1440" w:left="1400" w:header="0" w:footer="0" w:gutter="0"/>
          <w:cols w:space="720" w:num="1"/>
        </w:sectPr>
      </w:pPr>
      <w:r>
        <w:rPr>
          <w:rFonts w:ascii="Times New Roman" w:hAnsi="Times New Roman" w:eastAsia="Times New Roman" w:cs="Times New Roman"/>
          <w:sz w:val="27"/>
          <w:szCs w:val="27"/>
          <w:rtl w:val="0"/>
        </w:rPr>
        <w:t xml:space="preserve"> </w:t>
      </w:r>
      <w:r>
        <w:rPr>
          <w:rFonts w:ascii="Times New Roman" w:hAnsi="Times New Roman" w:eastAsia="Times New Roman" w:cs="Times New Roman"/>
          <w:sz w:val="27"/>
          <w:szCs w:val="27"/>
          <w:vertAlign w:val="baseline"/>
          <w:rtl w:val="0"/>
        </w:rPr>
        <w:t>submitted by</w:t>
      </w:r>
    </w:p>
    <w:p>
      <w:pPr>
        <w:spacing w:line="274" w:lineRule="auto"/>
        <w:ind w:firstLine="720"/>
        <w:jc w:val="both"/>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rtl w:val="0"/>
        </w:rPr>
        <w:t xml:space="preserve">               </w:t>
      </w:r>
      <w:r>
        <w:rPr>
          <w:rFonts w:ascii="Times New Roman" w:hAnsi="Times New Roman" w:eastAsia="Times New Roman" w:cs="Times New Roman"/>
          <w:sz w:val="27"/>
          <w:szCs w:val="27"/>
          <w:vertAlign w:val="baseline"/>
          <w:rtl w:val="0"/>
        </w:rPr>
        <w:t>Shubhra Sinha</w:t>
      </w:r>
    </w:p>
    <w:p>
      <w:pPr>
        <w:spacing w:line="274" w:lineRule="auto"/>
        <w:ind w:firstLine="720"/>
        <w:jc w:val="both"/>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rtl w:val="0"/>
        </w:rPr>
        <w:t xml:space="preserve">               </w:t>
      </w:r>
      <w:r>
        <w:rPr>
          <w:rFonts w:ascii="Times New Roman" w:hAnsi="Times New Roman" w:eastAsia="Times New Roman" w:cs="Times New Roman"/>
          <w:sz w:val="27"/>
          <w:szCs w:val="27"/>
          <w:vertAlign w:val="baseline"/>
          <w:rtl w:val="0"/>
        </w:rPr>
        <w:t>Akshat Singh</w:t>
      </w:r>
    </w:p>
    <w:p>
      <w:pPr>
        <w:spacing w:line="274" w:lineRule="auto"/>
        <w:ind w:firstLine="720"/>
        <w:jc w:val="both"/>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rtl w:val="0"/>
        </w:rPr>
        <w:t xml:space="preserve">               </w:t>
      </w:r>
      <w:r>
        <w:rPr>
          <w:rFonts w:ascii="Times New Roman" w:hAnsi="Times New Roman" w:eastAsia="Times New Roman" w:cs="Times New Roman"/>
          <w:sz w:val="27"/>
          <w:szCs w:val="27"/>
          <w:vertAlign w:val="baseline"/>
          <w:rtl w:val="0"/>
        </w:rPr>
        <w:t>Harshit Mishra</w:t>
      </w:r>
    </w:p>
    <w:p>
      <w:pPr>
        <w:rPr>
          <w:rFonts w:ascii="Times New Roman" w:hAnsi="Times New Roman" w:eastAsia="Times New Roman" w:cs="Times New Roman"/>
          <w:vertAlign w:val="baseline"/>
        </w:rPr>
      </w:pPr>
      <w:r>
        <w:br w:type="column"/>
      </w:r>
    </w:p>
    <w:p>
      <w:pPr>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rtl w:val="0"/>
        </w:rPr>
        <w:t xml:space="preserve">              </w:t>
      </w:r>
      <w:r>
        <w:rPr>
          <w:rFonts w:ascii="Times New Roman" w:hAnsi="Times New Roman" w:eastAsia="Times New Roman" w:cs="Times New Roman"/>
          <w:sz w:val="27"/>
          <w:szCs w:val="27"/>
          <w:vertAlign w:val="baseline"/>
          <w:rtl w:val="0"/>
        </w:rPr>
        <w:t>20051376</w:t>
      </w:r>
    </w:p>
    <w:p>
      <w:pPr>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rtl w:val="0"/>
        </w:rPr>
        <w:t xml:space="preserve">              </w:t>
      </w:r>
      <w:r>
        <w:rPr>
          <w:rFonts w:ascii="Times New Roman" w:hAnsi="Times New Roman" w:eastAsia="Times New Roman" w:cs="Times New Roman"/>
          <w:sz w:val="27"/>
          <w:szCs w:val="27"/>
          <w:vertAlign w:val="baseline"/>
          <w:rtl w:val="0"/>
        </w:rPr>
        <w:t>20051402</w:t>
      </w:r>
    </w:p>
    <w:p>
      <w:pPr>
        <w:rPr>
          <w:rFonts w:ascii="Times New Roman" w:hAnsi="Times New Roman" w:eastAsia="Times New Roman" w:cs="Times New Roman"/>
          <w:sz w:val="27"/>
          <w:szCs w:val="27"/>
          <w:vertAlign w:val="baseline"/>
        </w:rPr>
        <w:sectPr>
          <w:type w:val="continuous"/>
          <w:pgSz w:w="11900" w:h="16838"/>
          <w:pgMar w:top="1273" w:right="1386" w:bottom="1440" w:left="1400" w:header="0" w:footer="0" w:gutter="0"/>
          <w:cols w:equalWidth="0" w:num="2">
            <w:col w:w="4337" w:space="440"/>
            <w:col w:w="4337"/>
          </w:cols>
        </w:sectPr>
      </w:pPr>
      <w:r>
        <w:rPr>
          <w:rFonts w:ascii="Times New Roman" w:hAnsi="Times New Roman" w:eastAsia="Times New Roman" w:cs="Times New Roman"/>
          <w:sz w:val="27"/>
          <w:szCs w:val="27"/>
          <w:rtl w:val="0"/>
        </w:rPr>
        <w:t xml:space="preserve">              </w:t>
      </w:r>
      <w:r>
        <w:rPr>
          <w:rFonts w:ascii="Times New Roman" w:hAnsi="Times New Roman" w:eastAsia="Times New Roman" w:cs="Times New Roman"/>
          <w:sz w:val="27"/>
          <w:szCs w:val="27"/>
          <w:vertAlign w:val="baseline"/>
          <w:rtl w:val="0"/>
        </w:rPr>
        <w:t>20051442</w:t>
      </w:r>
    </w:p>
    <w:p>
      <w:pPr>
        <w:rPr>
          <w:rFonts w:ascii="Times New Roman" w:hAnsi="Times New Roman" w:eastAsia="Times New Roman" w:cs="Times New Roman"/>
          <w:vertAlign w:val="baseline"/>
        </w:rPr>
      </w:pPr>
    </w:p>
    <w:p>
      <w:pPr>
        <w:spacing w:line="301" w:lineRule="auto"/>
        <w:jc w:val="both"/>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 xml:space="preserve">is a record of bonafide work carried out by them, in the partial </w:t>
      </w:r>
      <w:r>
        <w:rPr>
          <w:rFonts w:ascii="Times New Roman" w:hAnsi="Times New Roman" w:eastAsia="Times New Roman" w:cs="Times New Roman"/>
          <w:sz w:val="27"/>
          <w:szCs w:val="27"/>
          <w:rtl w:val="0"/>
        </w:rPr>
        <w:t>fulfillment</w:t>
      </w:r>
      <w:r>
        <w:rPr>
          <w:rFonts w:ascii="Times New Roman" w:hAnsi="Times New Roman" w:eastAsia="Times New Roman" w:cs="Times New Roman"/>
          <w:sz w:val="27"/>
          <w:szCs w:val="27"/>
          <w:vertAlign w:val="baseline"/>
          <w:rtl w:val="0"/>
        </w:rPr>
        <w:t xml:space="preserve"> of the requirement for the award of Degree of Bachelor of Engineering (Computer </w:t>
      </w:r>
      <w:r>
        <w:rPr>
          <w:rFonts w:ascii="Times New Roman" w:hAnsi="Times New Roman" w:eastAsia="Times New Roman" w:cs="Times New Roman"/>
          <w:sz w:val="27"/>
          <w:szCs w:val="27"/>
          <w:rtl w:val="0"/>
        </w:rPr>
        <w:t>Science</w:t>
      </w:r>
      <w:r>
        <w:rPr>
          <w:rFonts w:ascii="Times New Roman" w:hAnsi="Times New Roman" w:eastAsia="Times New Roman" w:cs="Times New Roman"/>
          <w:sz w:val="27"/>
          <w:szCs w:val="27"/>
          <w:vertAlign w:val="baseline"/>
          <w:rtl w:val="0"/>
        </w:rPr>
        <w:t xml:space="preserve"> &amp; Engineering OR Information Technology) at KIIT Deemed to be university, Bhubaneswar. This work </w:t>
      </w:r>
      <w:r>
        <w:rPr>
          <w:rFonts w:ascii="Times New Roman" w:hAnsi="Times New Roman" w:eastAsia="Times New Roman" w:cs="Times New Roman"/>
          <w:sz w:val="27"/>
          <w:szCs w:val="27"/>
          <w:rtl w:val="0"/>
        </w:rPr>
        <w:t>will be</w:t>
      </w:r>
      <w:r>
        <w:rPr>
          <w:rFonts w:ascii="Times New Roman" w:hAnsi="Times New Roman" w:eastAsia="Times New Roman" w:cs="Times New Roman"/>
          <w:sz w:val="27"/>
          <w:szCs w:val="27"/>
          <w:vertAlign w:val="baseline"/>
          <w:rtl w:val="0"/>
        </w:rPr>
        <w:t xml:space="preserve"> done during 2022-2023, under our guidance.</w:t>
      </w:r>
    </w:p>
    <w:p>
      <w:pPr>
        <w:rPr>
          <w:rFonts w:ascii="Times New Roman" w:hAnsi="Times New Roman" w:eastAsia="Times New Roman" w:cs="Times New Roman"/>
          <w:vertAlign w:val="baseline"/>
        </w:rPr>
      </w:pPr>
    </w:p>
    <w:p>
      <w:pPr>
        <w:tabs>
          <w:tab w:val="left" w:pos="1140"/>
          <w:tab w:val="left" w:pos="1760"/>
        </w:tabs>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Date:</w:t>
      </w:r>
      <w:r>
        <w:rPr>
          <w:rFonts w:ascii="Times New Roman" w:hAnsi="Times New Roman" w:eastAsia="Times New Roman" w:cs="Times New Roman"/>
          <w:sz w:val="27"/>
          <w:szCs w:val="27"/>
          <w:rtl w:val="0"/>
        </w:rPr>
        <w:t xml:space="preserve">20 </w:t>
      </w:r>
      <w:r>
        <w:rPr>
          <w:rFonts w:ascii="Times New Roman" w:hAnsi="Times New Roman" w:eastAsia="Times New Roman" w:cs="Times New Roman"/>
          <w:sz w:val="27"/>
          <w:szCs w:val="27"/>
          <w:vertAlign w:val="baseline"/>
          <w:rtl w:val="0"/>
        </w:rPr>
        <w:t>/ 04</w:t>
      </w:r>
      <w:r>
        <w:rPr>
          <w:rFonts w:ascii="Times New Roman" w:hAnsi="Times New Roman" w:eastAsia="Times New Roman" w:cs="Times New Roman"/>
          <w:rtl w:val="0"/>
        </w:rPr>
        <w:t xml:space="preserve"> </w:t>
      </w:r>
      <w:r>
        <w:rPr>
          <w:rFonts w:ascii="Times New Roman" w:hAnsi="Times New Roman" w:eastAsia="Times New Roman" w:cs="Times New Roman"/>
          <w:sz w:val="27"/>
          <w:szCs w:val="27"/>
          <w:vertAlign w:val="baseline"/>
          <w:rtl w:val="0"/>
        </w:rPr>
        <w:t>/ 2023</w:t>
      </w: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tabs>
          <w:tab w:val="left" w:pos="4940"/>
        </w:tabs>
        <w:ind w:left="540" w:firstLine="300"/>
        <w:rPr>
          <w:rFonts w:ascii="Times New Roman" w:hAnsi="Times New Roman" w:eastAsia="Times New Roman" w:cs="Times New Roman"/>
          <w:sz w:val="27"/>
          <w:szCs w:val="27"/>
          <w:vertAlign w:val="baseline"/>
        </w:rPr>
      </w:pPr>
      <w:r>
        <w:rPr>
          <w:rFonts w:ascii="Times New Roman" w:hAnsi="Times New Roman" w:eastAsia="Times New Roman" w:cs="Times New Roman"/>
          <w:vertAlign w:val="baseline"/>
          <w:rtl w:val="0"/>
        </w:rPr>
        <w:tab/>
      </w:r>
      <w:r>
        <w:rPr>
          <w:rFonts w:ascii="Times New Roman" w:hAnsi="Times New Roman" w:eastAsia="Times New Roman" w:cs="Times New Roman"/>
          <w:vertAlign w:val="baseline"/>
          <w:rtl w:val="0"/>
        </w:rPr>
        <w:t xml:space="preserve">              </w:t>
      </w:r>
      <w:r>
        <w:rPr>
          <w:rFonts w:ascii="Times New Roman" w:hAnsi="Times New Roman" w:eastAsia="Times New Roman" w:cs="Times New Roman"/>
          <w:rtl w:val="0"/>
        </w:rPr>
        <w:t xml:space="preserve">  </w:t>
      </w:r>
      <w:r>
        <w:rPr>
          <w:rFonts w:ascii="Times New Roman" w:hAnsi="Times New Roman" w:eastAsia="Times New Roman" w:cs="Times New Roman"/>
          <w:sz w:val="27"/>
          <w:szCs w:val="27"/>
          <w:vertAlign w:val="baseline"/>
          <w:rtl w:val="0"/>
        </w:rPr>
        <w:t>Dr. Anil Kumar Swain</w:t>
      </w:r>
    </w:p>
    <w:p>
      <w:pPr>
        <w:tabs>
          <w:tab w:val="left" w:pos="5720"/>
        </w:tabs>
        <w:spacing w:line="227" w:lineRule="auto"/>
        <w:ind w:left="1220" w:firstLine="0"/>
        <w:rPr>
          <w:rFonts w:ascii="Times New Roman" w:hAnsi="Times New Roman" w:eastAsia="Times New Roman" w:cs="Times New Roman"/>
          <w:sz w:val="27"/>
          <w:szCs w:val="27"/>
          <w:vertAlign w:val="baseline"/>
        </w:rPr>
        <w:sectPr>
          <w:type w:val="continuous"/>
          <w:pgSz w:w="11900" w:h="16838"/>
          <w:pgMar w:top="1273" w:right="1386" w:bottom="1440" w:left="1400" w:header="0" w:footer="0" w:gutter="0"/>
          <w:cols w:space="720" w:num="1"/>
        </w:sectPr>
      </w:pPr>
      <w:r>
        <w:rPr>
          <w:rFonts w:ascii="Times New Roman" w:hAnsi="Times New Roman" w:eastAsia="Times New Roman" w:cs="Times New Roman"/>
          <w:vertAlign w:val="baseline"/>
          <w:rtl w:val="0"/>
        </w:rPr>
        <w:tab/>
      </w:r>
      <w:r>
        <w:rPr>
          <w:rFonts w:ascii="Times New Roman" w:hAnsi="Times New Roman" w:eastAsia="Times New Roman" w:cs="Times New Roman"/>
          <w:sz w:val="27"/>
          <w:szCs w:val="27"/>
          <w:vertAlign w:val="baseline"/>
          <w:rtl w:val="0"/>
        </w:rPr>
        <w:t>Project Guide</w:t>
      </w:r>
    </w:p>
    <w:p>
      <w:pPr>
        <w:jc w:val="center"/>
        <w:rPr>
          <w:rFonts w:ascii="Times New Roman" w:hAnsi="Times New Roman" w:eastAsia="Times New Roman" w:cs="Times New Roman"/>
          <w:b/>
          <w:sz w:val="39"/>
          <w:szCs w:val="39"/>
          <w:vertAlign w:val="baseline"/>
        </w:rPr>
      </w:pPr>
    </w:p>
    <w:p>
      <w:pPr>
        <w:jc w:val="center"/>
        <w:rPr>
          <w:rFonts w:ascii="Times New Roman" w:hAnsi="Times New Roman" w:eastAsia="Times New Roman" w:cs="Times New Roman"/>
          <w:b/>
          <w:sz w:val="39"/>
          <w:szCs w:val="39"/>
          <w:vertAlign w:val="baseline"/>
        </w:rPr>
      </w:pPr>
    </w:p>
    <w:p>
      <w:pPr>
        <w:jc w:val="center"/>
        <w:rPr>
          <w:rFonts w:ascii="Times New Roman" w:hAnsi="Times New Roman" w:eastAsia="Times New Roman" w:cs="Times New Roman"/>
          <w:b/>
          <w:sz w:val="39"/>
          <w:szCs w:val="39"/>
          <w:vertAlign w:val="baseline"/>
        </w:rPr>
      </w:pP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7334885</wp:posOffset>
                </wp:positionH>
                <wp:positionV relativeFrom="page">
                  <wp:posOffset>229870</wp:posOffset>
                </wp:positionV>
                <wp:extent cx="72390" cy="10230485"/>
                <wp:effectExtent l="0" t="0" r="0" b="0"/>
                <wp:wrapNone/>
                <wp:docPr id="135" name="Straight Arrow Connector 13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577.55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KsBgGHbAAAADQEAAA8AAAAAAAAA&#10;AQAgAAAAIgAAAGRycy9kb3ducmV2LnhtbFBLAQIUABQAAAAIAIdO4kC76Mv3RwIAAM0EAAAOAAAA&#10;AAAAAAEAIAAAACoBAABkcnMvZTJvRG9jLnhtbFBLBQYAAAAABgAGAFkBAADjBQ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230505</wp:posOffset>
                </wp:positionV>
                <wp:extent cx="7254875" cy="72390"/>
                <wp:effectExtent l="0" t="0" r="0" b="0"/>
                <wp:wrapNone/>
                <wp:docPr id="134" name="Straight Arrow Connector 134"/>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5pt;height:5.7pt;width:571.25pt;mso-position-horizontal-relative:page;mso-position-vertical-relative:page;z-index:251659264;mso-width-relative:page;mso-height-relative:page;" fillcolor="#FFFFFF" filled="t" stroked="t" coordsize="21600,21600" o:gfxdata="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qPOtk2AAAAAkBAAAPAAAA&#10;AAAAAAEAIAAAACIAAABkcnMvZG93bnJldi54bWxQSwECFAAUAAAACACHTuJAeHQHOU4CAADTBAAA&#10;DgAAAAAAAAABACAAAAAnAQAAZHJzL2Uyb0RvYy54bWxQSwUGAAAAAAYABgBZAQAA5wU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229870</wp:posOffset>
                </wp:positionV>
                <wp:extent cx="72390" cy="10230485"/>
                <wp:effectExtent l="0" t="0" r="0" b="0"/>
                <wp:wrapNone/>
                <wp:docPr id="133" name="Straight Arrow Connector 133"/>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Ob/nlbYAAAACQEAAA8AAAAAAAAAAQAg&#10;AAAAIgAAAGRycy9kb3ducmV2LnhtbFBLAQIUABQAAAAIAIdO4kA36YklRwIAAM0EAAAOAAAAAAAA&#10;AAEAIAAAACcBAABkcnMvZTJvRG9jLnhtbFBLBQYAAAAABgAGAFkBAADgBQ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10388600</wp:posOffset>
                </wp:positionV>
                <wp:extent cx="7254875" cy="72390"/>
                <wp:effectExtent l="0" t="0" r="0" b="0"/>
                <wp:wrapNone/>
                <wp:docPr id="132" name="Straight Arrow Connector 132"/>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818pt;height:5.7pt;width:571.25pt;mso-position-horizontal-relative:page;mso-position-vertical-relative:page;z-index:251659264;mso-width-relative:page;mso-height-relative:page;" fillcolor="#FFFFFF" filled="t" stroked="t" coordsize="21600,21600" o:gfxdata="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FKx3FbaAAAADQEAAA8A&#10;AAAAAAAAAQAgAAAAIgAAAGRycy9kb3ducmV2LnhtbFBLAQIUABQAAAAIAIdO4kCD+AXSTgIAANME&#10;AAAOAAAAAAAAAAEAIAAAACkBAABkcnMvZTJvRG9jLnhtbFBLBQYAAAAABgAGAFkBAADpBQ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b/>
          <w:sz w:val="39"/>
          <w:szCs w:val="39"/>
          <w:vertAlign w:val="baseline"/>
          <w:rtl w:val="0"/>
        </w:rPr>
        <w:t>ACKNOWLEDGEMENT</w:t>
      </w: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spacing w:line="306" w:lineRule="auto"/>
        <w:ind w:firstLine="273"/>
        <w:jc w:val="both"/>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We are profoundly grateful to</w:t>
      </w:r>
      <w:r>
        <w:rPr>
          <w:rFonts w:ascii="Times New Roman" w:hAnsi="Times New Roman" w:eastAsia="Times New Roman" w:cs="Times New Roman"/>
          <w:b/>
          <w:sz w:val="27"/>
          <w:szCs w:val="27"/>
          <w:vertAlign w:val="baseline"/>
          <w:rtl w:val="0"/>
        </w:rPr>
        <w:t xml:space="preserve"> </w:t>
      </w:r>
      <w:r>
        <w:rPr>
          <w:rFonts w:ascii="Times New Roman" w:hAnsi="Times New Roman" w:eastAsia="Times New Roman" w:cs="Times New Roman"/>
          <w:b/>
          <w:sz w:val="27"/>
          <w:szCs w:val="27"/>
          <w:rtl w:val="0"/>
        </w:rPr>
        <w:t>Dr.</w:t>
      </w:r>
      <w:r>
        <w:rPr>
          <w:rFonts w:ascii="Times New Roman" w:hAnsi="Times New Roman" w:eastAsia="Times New Roman" w:cs="Times New Roman"/>
          <w:sz w:val="27"/>
          <w:szCs w:val="27"/>
          <w:rtl w:val="0"/>
        </w:rPr>
        <w:t xml:space="preserve"> </w:t>
      </w:r>
      <w:r>
        <w:rPr>
          <w:rFonts w:ascii="Times New Roman" w:hAnsi="Times New Roman" w:eastAsia="Times New Roman" w:cs="Times New Roman"/>
          <w:b/>
          <w:sz w:val="27"/>
          <w:szCs w:val="27"/>
          <w:vertAlign w:val="baseline"/>
          <w:rtl w:val="0"/>
        </w:rPr>
        <w:t>Anil Kumar Swain</w:t>
      </w:r>
      <w:r>
        <w:rPr>
          <w:rFonts w:ascii="Times New Roman" w:hAnsi="Times New Roman" w:eastAsia="Times New Roman" w:cs="Times New Roman"/>
          <w:sz w:val="27"/>
          <w:szCs w:val="27"/>
          <w:vertAlign w:val="baseline"/>
          <w:rtl w:val="0"/>
        </w:rPr>
        <w:t xml:space="preserve"> for his expert guidance and continuous encouragement to see that this project rights its target </w:t>
      </w:r>
      <w:r>
        <w:rPr>
          <w:rFonts w:ascii="Times New Roman" w:hAnsi="Times New Roman" w:eastAsia="Times New Roman" w:cs="Times New Roman"/>
          <w:sz w:val="27"/>
          <w:szCs w:val="27"/>
          <w:rtl w:val="0"/>
        </w:rPr>
        <w:t>from</w:t>
      </w:r>
      <w:r>
        <w:rPr>
          <w:rFonts w:ascii="Times New Roman" w:hAnsi="Times New Roman" w:eastAsia="Times New Roman" w:cs="Times New Roman"/>
          <w:sz w:val="27"/>
          <w:szCs w:val="27"/>
          <w:vertAlign w:val="baseline"/>
          <w:rtl w:val="0"/>
        </w:rPr>
        <w:t xml:space="preserve"> its commencement to its completion. His willingness to give his time so generously has been very much appreciated. </w:t>
      </w:r>
    </w:p>
    <w:p>
      <w:pPr>
        <w:spacing w:line="306" w:lineRule="auto"/>
        <w:ind w:firstLine="273"/>
        <w:jc w:val="both"/>
        <w:rPr>
          <w:rFonts w:ascii="Times New Roman" w:hAnsi="Times New Roman" w:eastAsia="Times New Roman" w:cs="Times New Roman"/>
          <w:sz w:val="27"/>
          <w:szCs w:val="27"/>
          <w:vertAlign w:val="baseline"/>
        </w:rPr>
      </w:pPr>
    </w:p>
    <w:p>
      <w:pPr>
        <w:spacing w:line="306" w:lineRule="auto"/>
        <w:ind w:firstLine="273"/>
        <w:jc w:val="both"/>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 xml:space="preserve">We would also like to thank the staff of KIIT University for encouraging us to do this project with full enthusiasm. </w:t>
      </w:r>
    </w:p>
    <w:p>
      <w:pPr>
        <w:spacing w:line="306" w:lineRule="auto"/>
        <w:ind w:firstLine="273"/>
        <w:jc w:val="both"/>
        <w:rPr>
          <w:rFonts w:ascii="Times New Roman" w:hAnsi="Times New Roman" w:eastAsia="Times New Roman" w:cs="Times New Roman"/>
          <w:sz w:val="27"/>
          <w:szCs w:val="27"/>
          <w:vertAlign w:val="baseline"/>
        </w:rPr>
      </w:pPr>
    </w:p>
    <w:p>
      <w:pPr>
        <w:rPr>
          <w:rFonts w:ascii="Times New Roman" w:hAnsi="Times New Roman" w:eastAsia="Times New Roman" w:cs="Times New Roman"/>
          <w:vertAlign w:val="baseline"/>
        </w:rPr>
      </w:pPr>
    </w:p>
    <w:p>
      <w:pPr>
        <w:jc w:val="right"/>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 xml:space="preserve">Shubhra Sinha-2001367 </w:t>
      </w:r>
    </w:p>
    <w:p>
      <w:pPr>
        <w:jc w:val="right"/>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Akshat Singh-20051402</w:t>
      </w:r>
    </w:p>
    <w:p>
      <w:pPr>
        <w:jc w:val="right"/>
        <w:rPr>
          <w:rFonts w:ascii="Times New Roman" w:hAnsi="Times New Roman" w:eastAsia="Times New Roman" w:cs="Times New Roman"/>
          <w:sz w:val="27"/>
          <w:szCs w:val="27"/>
          <w:vertAlign w:val="baseline"/>
        </w:rPr>
        <w:sectPr>
          <w:pgSz w:w="11900" w:h="16838"/>
          <w:pgMar w:top="1273" w:right="1386" w:bottom="1440" w:left="1400" w:header="0" w:footer="0" w:gutter="0"/>
          <w:cols w:space="720" w:num="1"/>
        </w:sectPr>
      </w:pPr>
      <w:r>
        <w:rPr>
          <w:rFonts w:ascii="Times New Roman" w:hAnsi="Times New Roman" w:eastAsia="Times New Roman" w:cs="Times New Roman"/>
          <w:sz w:val="27"/>
          <w:szCs w:val="27"/>
          <w:vertAlign w:val="baseline"/>
          <w:rtl w:val="0"/>
        </w:rPr>
        <w:t>Harshit Mishra-20051442</w:t>
      </w:r>
    </w:p>
    <w:p>
      <w:pPr>
        <w:ind w:right="-53"/>
        <w:jc w:val="both"/>
        <w:rPr>
          <w:rFonts w:ascii="Times New Roman" w:hAnsi="Times New Roman" w:eastAsia="Times New Roman" w:cs="Times New Roman"/>
          <w:b/>
          <w:sz w:val="39"/>
          <w:szCs w:val="39"/>
          <w:vertAlign w:val="baseline"/>
        </w:rPr>
      </w:pPr>
    </w:p>
    <w:p>
      <w:pPr>
        <w:ind w:right="-53"/>
        <w:jc w:val="center"/>
        <w:rPr>
          <w:rFonts w:ascii="Times New Roman" w:hAnsi="Times New Roman" w:eastAsia="Times New Roman" w:cs="Times New Roman"/>
          <w:b/>
          <w:sz w:val="39"/>
          <w:szCs w:val="39"/>
          <w:vertAlign w:val="baseline"/>
        </w:rPr>
      </w:pPr>
    </w:p>
    <w:p>
      <w:pPr>
        <w:ind w:right="-53"/>
        <w:jc w:val="left"/>
        <w:rPr>
          <w:rFonts w:ascii="Times New Roman" w:hAnsi="Times New Roman" w:eastAsia="Times New Roman" w:cs="Times New Roman"/>
          <w:b/>
          <w:sz w:val="39"/>
          <w:szCs w:val="39"/>
          <w:vertAlign w:val="baseline"/>
        </w:rPr>
      </w:pPr>
      <w:r>
        <w:rPr>
          <w:rFonts w:ascii="Times New Roman" w:hAnsi="Times New Roman" w:eastAsia="Times New Roman" w:cs="Times New Roman"/>
          <w:rtl w:val="0"/>
        </w:rPr>
        <w:t xml:space="preserve">                                                                 </w: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7334885</wp:posOffset>
                </wp:positionH>
                <wp:positionV relativeFrom="page">
                  <wp:posOffset>229870</wp:posOffset>
                </wp:positionV>
                <wp:extent cx="72390" cy="10230485"/>
                <wp:effectExtent l="0" t="0" r="0" b="0"/>
                <wp:wrapNone/>
                <wp:docPr id="131" name="Straight Arrow Connector 13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577.55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KsBgGHbAAAADQEAAA8AAAAAAAAA&#10;AQAgAAAAIgAAAGRycy9kb3ducmV2LnhtbFBLAQIUABQAAAAIAIdO4kCz6bdrRwIAAM0EAAAOAAAA&#10;AAAAAAEAIAAAACoBAABkcnMvZTJvRG9jLnhtbFBLBQYAAAAABgAGAFkBAADjBQ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230505</wp:posOffset>
                </wp:positionV>
                <wp:extent cx="7254875" cy="72390"/>
                <wp:effectExtent l="0" t="0" r="0" b="0"/>
                <wp:wrapNone/>
                <wp:docPr id="130" name="Straight Arrow Connector 130"/>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5pt;height:5.7pt;width:571.25pt;mso-position-horizontal-relative:page;mso-position-vertical-relative:page;z-index:251659264;mso-width-relative:page;mso-height-relative:page;" fillcolor="#FFFFFF" filled="t" stroked="t" coordsize="21600,21600" o:gfxdata="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qPOtk2AAAAAkBAAAPAAAA&#10;AAAAAAEAIAAAACIAAABkcnMvZG93bnJldi54bWxQSwECFAAUAAAACACHTuJAFYHUPU4CAADTBAAA&#10;DgAAAAAAAAABACAAAAAnAQAAZHJzL2Uyb0RvYy54bWxQSwUGAAAAAAYABgBZAQAA5wU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229870</wp:posOffset>
                </wp:positionV>
                <wp:extent cx="72390" cy="10230485"/>
                <wp:effectExtent l="0" t="0" r="0" b="0"/>
                <wp:wrapNone/>
                <wp:docPr id="129" name="Straight Arrow Connector 129"/>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Ob/nlbYAAAACQEAAA8AAAAAAAAAAQAg&#10;AAAAIgAAAGRycy9kb3ducmV2LnhtbFBLAQIUABQAAAAIAIdO4kBe0ssQRwIAAM0EAAAOAAAAAAAA&#10;AAEAIAAAACcBAABkcnMvZTJvRG9jLnhtbFBLBQYAAAAABgAGAFkBAADgBQ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10388600</wp:posOffset>
                </wp:positionV>
                <wp:extent cx="7254875" cy="72390"/>
                <wp:effectExtent l="0" t="0" r="0" b="0"/>
                <wp:wrapNone/>
                <wp:docPr id="147" name="Straight Arrow Connector 147"/>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818pt;height:5.7pt;width:571.25pt;mso-position-horizontal-relative:page;mso-position-vertical-relative:page;z-index:251659264;mso-width-relative:page;mso-height-relative:page;" fillcolor="#FFFFFF" filled="t" stroked="t" coordsize="21600,21600" o:gfxdata="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FKx3FbaAAAADQEAAA8A&#10;AAAAAAAAAQAgAAAAIgAAAGRycy9kb3ducmV2LnhtbFBLAQIUABQAAAAIAIdO4kC5a3uHTgIAANME&#10;AAAOAAAAAAAAAAEAIAAAACkBAABkcnMvZTJvRG9jLnhtbFBLBQYAAAAABgAGAFkBAADpBQ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b/>
          <w:sz w:val="39"/>
          <w:szCs w:val="39"/>
          <w:vertAlign w:val="baseline"/>
          <w:rtl w:val="0"/>
        </w:rPr>
        <w:t>ABSTRACT</w:t>
      </w: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Attendance management can be a challenging task for teachers, who often have to take attendance of students manually by calling out their names one by one in every class. This process can be time-consuming and prone to errors, especially in large classrooms with a high number of students. Proxy attendance is also a common problem, where students may ask their friends to mark attendance for them, making it difficult for teachers to keep track of who is actually present in the classroom.</w:t>
      </w:r>
    </w:p>
    <w:p>
      <w:pPr>
        <w:ind w:firstLine="720"/>
        <w:jc w:val="both"/>
        <w:rPr>
          <w:rFonts w:ascii="Times New Roman" w:hAnsi="Times New Roman" w:eastAsia="Times New Roman" w:cs="Times New Roman"/>
          <w:sz w:val="24"/>
          <w:szCs w:val="24"/>
        </w:rPr>
      </w:pPr>
    </w:p>
    <w:p>
      <w:pPr>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To address these challenges, we propose using an intelligent attendance management system that leverages advanced facial recognition technology using machine learning. With this system, students can simply stand in front of a camera, and their faces will be automatically detected and recognized by the software. This process eliminates the need for manual attendance taking and reduces the likelihood of errors or proxy attendance.</w:t>
      </w:r>
    </w:p>
    <w:p>
      <w:pPr>
        <w:ind w:firstLine="720"/>
        <w:jc w:val="both"/>
        <w:rPr>
          <w:rFonts w:ascii="Times New Roman" w:hAnsi="Times New Roman" w:eastAsia="Times New Roman" w:cs="Times New Roman"/>
          <w:sz w:val="24"/>
          <w:szCs w:val="24"/>
        </w:rPr>
      </w:pPr>
    </w:p>
    <w:p>
      <w:pPr>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system operates using two primary steps: face detection and face recognition. First, the system detects the presence of a face in the camera's view and identifies the unique facial features of the individual. Then, it matches these features with the pre-existing database of students to determine who is present in the classroom.</w:t>
      </w:r>
    </w:p>
    <w:p>
      <w:pPr>
        <w:ind w:firstLine="720"/>
        <w:jc w:val="both"/>
        <w:rPr>
          <w:rFonts w:ascii="Times New Roman" w:hAnsi="Times New Roman" w:eastAsia="Times New Roman" w:cs="Times New Roman"/>
          <w:sz w:val="24"/>
          <w:szCs w:val="24"/>
        </w:rPr>
      </w:pPr>
    </w:p>
    <w:p>
      <w:pPr>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This intelligent attendance management system is highly accurate and efficient, reducing the workload for teachers and providing a reliable record of attendance for students. Additionally, the system can be easily integrated with other educational tools, such as learning management systems or grade book software, to create a seamless and comprehensive educational experience. As technology advances, this system can continue to evolve and improve, making attendance management an even more effortless and accurate process for teachers and students alike.</w:t>
      </w:r>
    </w:p>
    <w:p>
      <w:pPr>
        <w:ind w:firstLine="720"/>
        <w:jc w:val="both"/>
        <w:rPr>
          <w:rFonts w:ascii="Times New Roman" w:hAnsi="Times New Roman" w:eastAsia="Times New Roman" w:cs="Times New Roman"/>
          <w:sz w:val="27"/>
          <w:szCs w:val="27"/>
        </w:rPr>
      </w:pPr>
    </w:p>
    <w:p>
      <w:pPr>
        <w:ind w:firstLine="720"/>
        <w:jc w:val="both"/>
        <w:rPr>
          <w:rFonts w:ascii="Times New Roman" w:hAnsi="Times New Roman" w:eastAsia="Times New Roman" w:cs="Times New Roman"/>
          <w:sz w:val="27"/>
          <w:szCs w:val="27"/>
        </w:rPr>
      </w:pPr>
    </w:p>
    <w:p>
      <w:pPr>
        <w:ind w:firstLine="720"/>
        <w:jc w:val="both"/>
        <w:rPr>
          <w:rFonts w:ascii="Times New Roman" w:hAnsi="Times New Roman" w:eastAsia="Times New Roman" w:cs="Times New Roman"/>
          <w:sz w:val="27"/>
          <w:szCs w:val="27"/>
        </w:rPr>
      </w:pPr>
    </w:p>
    <w:p>
      <w:pPr>
        <w:ind w:left="0" w:firstLine="0"/>
        <w:jc w:val="both"/>
        <w:rPr>
          <w:rFonts w:ascii="Times New Roman" w:hAnsi="Times New Roman" w:eastAsia="Times New Roman" w:cs="Times New Roman"/>
          <w:sz w:val="24"/>
          <w:szCs w:val="24"/>
        </w:rPr>
        <w:sectPr>
          <w:pgSz w:w="11900" w:h="16838"/>
          <w:pgMar w:top="1273" w:right="1440" w:bottom="1440" w:left="1400" w:header="0" w:footer="0" w:gutter="0"/>
          <w:cols w:space="720" w:num="1"/>
        </w:sectPr>
      </w:pPr>
      <w:r>
        <w:rPr>
          <w:rFonts w:ascii="Times New Roman" w:hAnsi="Times New Roman" w:eastAsia="Times New Roman" w:cs="Times New Roman"/>
          <w:b/>
          <w:rtl w:val="0"/>
        </w:rPr>
        <w:t>KEYWORDS-</w:t>
      </w:r>
      <w:r>
        <w:rPr>
          <w:rFonts w:ascii="Times New Roman" w:hAnsi="Times New Roman" w:eastAsia="Times New Roman" w:cs="Times New Roman"/>
          <w:b/>
          <w:sz w:val="24"/>
          <w:szCs w:val="24"/>
          <w:rtl w:val="0"/>
        </w:rPr>
        <w:t xml:space="preserve"> </w:t>
      </w:r>
      <w:r>
        <w:rPr>
          <w:rFonts w:ascii="Times New Roman" w:hAnsi="Times New Roman" w:eastAsia="Times New Roman" w:cs="Times New Roman"/>
          <w:sz w:val="24"/>
          <w:szCs w:val="24"/>
          <w:rtl w:val="0"/>
        </w:rPr>
        <w:t>Attendance System, Facial Recognition Technology, Face Detection, Machine learning,</w:t>
      </w:r>
    </w:p>
    <w:p>
      <w:pPr>
        <w:rPr>
          <w:rFonts w:ascii="Times New Roman" w:hAnsi="Times New Roman" w:eastAsia="Times New Roman" w:cs="Times New Roman"/>
          <w:vertAlign w:val="baseline"/>
        </w:rPr>
      </w:pP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7334885</wp:posOffset>
                </wp:positionH>
                <wp:positionV relativeFrom="page">
                  <wp:posOffset>229870</wp:posOffset>
                </wp:positionV>
                <wp:extent cx="72390" cy="10230485"/>
                <wp:effectExtent l="0" t="0" r="0" b="0"/>
                <wp:wrapNone/>
                <wp:docPr id="18" name="Straight Arrow Connector 18"/>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577.55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qwGAYdsAAAANAQAADwAAAAAAAAAB&#10;ACAAAAAiAAAAZHJzL2Rvd25yZXYueG1sUEsBAhQAFAAAAAgAh07iQHF6gCxGAgAAywQAAA4AAAAA&#10;AAAAAQAgAAAAKgEAAGRycy9lMm9Eb2MueG1sUEsFBgAAAAAGAAYAWQEAAOIFA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230505</wp:posOffset>
                </wp:positionV>
                <wp:extent cx="7254875" cy="72390"/>
                <wp:effectExtent l="0" t="0" r="0" b="0"/>
                <wp:wrapNone/>
                <wp:docPr id="17" name="Straight Arrow Connector 17"/>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5pt;height:5.7pt;width:571.25pt;mso-position-horizontal-relative:page;mso-position-vertical-relative:page;z-index:251659264;mso-width-relative:page;mso-height-relative:page;" fillcolor="#FFFFFF" filled="t" stroked="t" coordsize="21600,21600" o:gfxdata="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ajzrZNgAAAAJAQAADwAAAAAA&#10;AAABACAAAAAiAAAAZHJzL2Rvd25yZXYueG1sUEsBAhQAFAAAAAgAh07iQGB0EkNMAgAA0QQAAA4A&#10;AAAAAAAAAQAgAAAAJwEAAGRycy9lMm9Eb2MueG1sUEsFBgAAAAAGAAYAWQEAAOUFA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229870</wp:posOffset>
                </wp:positionV>
                <wp:extent cx="72390" cy="10230485"/>
                <wp:effectExtent l="0" t="0" r="0" b="0"/>
                <wp:wrapNone/>
                <wp:docPr id="15" name="Straight Arrow Connector 1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5v+eVtgAAAAJAQAADwAAAAAAAAABACAA&#10;AAAiAAAAZHJzL2Rvd25yZXYueG1sUEsBAhQAFAAAAAgAh07iQLM6qBhGAgAAywQAAA4AAAAAAAAA&#10;AQAgAAAAJwEAAGRycy9lMm9Eb2MueG1sUEsFBgAAAAAGAAYAWQEAAN8FA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10388600</wp:posOffset>
                </wp:positionV>
                <wp:extent cx="7254875" cy="72390"/>
                <wp:effectExtent l="0" t="0" r="0" b="0"/>
                <wp:wrapNone/>
                <wp:docPr id="13" name="Straight Arrow Connector 13"/>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818pt;height:5.7pt;width:571.25pt;mso-position-horizontal-relative:page;mso-position-vertical-relative:page;z-index:251659264;mso-width-relative:page;mso-height-relative:page;" fillcolor="#FFFFFF" filled="t" stroked="t" coordsize="21600,21600" o:gfxdata="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SsdxW2gAAAA0BAAAPAAAA&#10;AAAAAAEAIAAAACIAAABkcnMvZG93bnJldi54bWxQSwECFAAUAAAACACHTuJAz8kOq0wCAADRBAAA&#10;DgAAAAAAAAABACAAAAApAQAAZHJzL2Uyb0RvYy54bWxQSwUGAAAAAAYABgBZAQAA5wUAAAAA&#10;">
                <v:fill on="t" focussize="0,0"/>
                <v:stroke weight="1.89173228346457pt" color="#000000" miterlimit="8" joinstyle="miter" startarrowwidth="narrow" startarrowlength="short" endarrowwidth="narrow" endarrowlength="short"/>
                <v:imagedata o:title=""/>
                <o:lock v:ext="edit" aspectratio="f"/>
              </v:shape>
            </w:pict>
          </mc:Fallback>
        </mc:AlternateContent>
      </w:r>
    </w:p>
    <w:p>
      <w:pPr>
        <w:rPr>
          <w:rFonts w:ascii="Times New Roman" w:hAnsi="Times New Roman" w:eastAsia="Times New Roman" w:cs="Times New Roman"/>
          <w:vertAlign w:val="baseline"/>
        </w:rPr>
      </w:pPr>
    </w:p>
    <w:p>
      <w:pPr>
        <w:rPr>
          <w:rFonts w:ascii="Times New Roman" w:hAnsi="Times New Roman" w:eastAsia="Times New Roman" w:cs="Times New Roman"/>
          <w:sz w:val="47"/>
          <w:szCs w:val="47"/>
          <w:vertAlign w:val="baseline"/>
        </w:rPr>
      </w:pPr>
      <w:r>
        <w:rPr>
          <w:rFonts w:ascii="Times New Roman" w:hAnsi="Times New Roman" w:eastAsia="Times New Roman" w:cs="Times New Roman"/>
          <w:sz w:val="47"/>
          <w:szCs w:val="47"/>
          <w:vertAlign w:val="baseline"/>
          <w:rtl w:val="0"/>
        </w:rPr>
        <w:t>Contents</w:t>
      </w: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tbl>
      <w:tblPr>
        <w:tblStyle w:val="13"/>
        <w:tblW w:w="885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30"/>
        <w:gridCol w:w="602"/>
        <w:gridCol w:w="828"/>
        <w:gridCol w:w="6672"/>
        <w:gridCol w:w="42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6" w:hRule="atLeast"/>
          <w:tblHeader/>
        </w:trPr>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1</w:t>
            </w:r>
          </w:p>
        </w:tc>
        <w:tc>
          <w:tcPr>
            <w:gridSpan w:val="3"/>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Introduction</w:t>
            </w: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jc w:val="center"/>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5" w:hRule="atLeast"/>
          <w:tblHeader/>
        </w:trPr>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2</w:t>
            </w:r>
          </w:p>
        </w:tc>
        <w:tc>
          <w:tcPr>
            <w:gridSpan w:val="3"/>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ind w:left="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 xml:space="preserve"> Literature Review</w:t>
            </w: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jc w:val="center"/>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5" w:hRule="atLeast"/>
          <w:tblHeader/>
        </w:trPr>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3</w:t>
            </w:r>
          </w:p>
        </w:tc>
        <w:tc>
          <w:tcPr>
            <w:gridSpan w:val="3"/>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ind w:left="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 xml:space="preserve"> Problem Statement</w:t>
            </w: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jc w:val="center"/>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2" w:hRule="atLeast"/>
          <w:tblHeader/>
        </w:trPr>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rPr>
                <w:rFonts w:ascii="Times New Roman" w:hAnsi="Times New Roman" w:eastAsia="Times New Roman" w:cs="Times New Roman"/>
                <w:sz w:val="24"/>
                <w:szCs w:val="24"/>
                <w:vertAlign w:val="baseline"/>
              </w:rPr>
            </w:pP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3.1</w:t>
            </w:r>
          </w:p>
        </w:tc>
        <w:tc>
          <w:tcPr>
            <w:gridSpan w:val="2"/>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ind w:left="60" w:firstLine="135"/>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Project Planning</w:t>
            </w: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jc w:val="center"/>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6" w:hRule="atLeast"/>
          <w:tblHeader/>
        </w:trPr>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rPr>
                <w:rFonts w:ascii="Times New Roman" w:hAnsi="Times New Roman" w:eastAsia="Times New Roman" w:cs="Times New Roman"/>
                <w:sz w:val="24"/>
                <w:szCs w:val="24"/>
                <w:vertAlign w:val="baseline"/>
              </w:rPr>
            </w:pP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ind w:firstLine="12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3.2</w:t>
            </w:r>
          </w:p>
        </w:tc>
        <w:tc>
          <w:tcPr>
            <w:gridSpan w:val="2"/>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 xml:space="preserve">  Project Analysis</w:t>
            </w: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jc w:val="center"/>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6" w:hRule="atLeast"/>
          <w:tblHeader/>
        </w:trPr>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rPr>
                <w:rFonts w:ascii="Times New Roman" w:hAnsi="Times New Roman" w:eastAsia="Times New Roman" w:cs="Times New Roman"/>
                <w:sz w:val="24"/>
                <w:szCs w:val="24"/>
                <w:vertAlign w:val="baseline"/>
              </w:rPr>
            </w:pP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ind w:firstLine="12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3.3</w:t>
            </w:r>
          </w:p>
        </w:tc>
        <w:tc>
          <w:tcPr>
            <w:gridSpan w:val="2"/>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 xml:space="preserve"> System Design</w:t>
            </w: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jc w:val="center"/>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6" w:hRule="atLeast"/>
          <w:tblHeader/>
        </w:trPr>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rPr>
                <w:rFonts w:ascii="Times New Roman" w:hAnsi="Times New Roman" w:eastAsia="Times New Roman" w:cs="Times New Roman"/>
                <w:sz w:val="24"/>
                <w:szCs w:val="24"/>
                <w:vertAlign w:val="baseline"/>
              </w:rPr>
            </w:pP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ind w:firstLine="120"/>
              <w:rPr>
                <w:rFonts w:ascii="Times New Roman" w:hAnsi="Times New Roman" w:eastAsia="Times New Roman" w:cs="Times New Roman"/>
                <w:sz w:val="24"/>
                <w:szCs w:val="24"/>
                <w:vertAlign w:val="baseline"/>
              </w:rPr>
            </w:pP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3.3.1</w:t>
            </w: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 xml:space="preserve"> Hardware Requirements</w:t>
            </w: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jc w:val="center"/>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6" w:hRule="atLeast"/>
          <w:tblHeader/>
        </w:trPr>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rPr>
                <w:rFonts w:ascii="Times New Roman" w:hAnsi="Times New Roman" w:eastAsia="Times New Roman" w:cs="Times New Roman"/>
                <w:sz w:val="24"/>
                <w:szCs w:val="24"/>
                <w:vertAlign w:val="baseline"/>
              </w:rPr>
            </w:pP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ind w:firstLine="120"/>
              <w:rPr>
                <w:rFonts w:ascii="Times New Roman" w:hAnsi="Times New Roman" w:eastAsia="Times New Roman" w:cs="Times New Roman"/>
                <w:sz w:val="24"/>
                <w:szCs w:val="24"/>
                <w:vertAlign w:val="baseline"/>
              </w:rPr>
            </w:pP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3.3.2</w:t>
            </w: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 xml:space="preserve"> Software Requirements</w:t>
            </w: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jc w:val="center"/>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5" w:hRule="atLeast"/>
          <w:tblHeader/>
        </w:trPr>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4</w:t>
            </w:r>
          </w:p>
        </w:tc>
        <w:tc>
          <w:tcPr>
            <w:gridSpan w:val="3"/>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Implementation</w:t>
            </w: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jc w:val="center"/>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2" w:hRule="atLeast"/>
          <w:tblHeader/>
        </w:trPr>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rPr>
                <w:rFonts w:ascii="Times New Roman" w:hAnsi="Times New Roman" w:eastAsia="Times New Roman" w:cs="Times New Roman"/>
                <w:sz w:val="24"/>
                <w:szCs w:val="24"/>
                <w:vertAlign w:val="baseline"/>
              </w:rPr>
            </w:pP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4.1</w:t>
            </w:r>
          </w:p>
        </w:tc>
        <w:tc>
          <w:tcPr>
            <w:gridSpan w:val="2"/>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Proposed Model</w:t>
            </w: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jc w:val="center"/>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2" w:hRule="atLeast"/>
          <w:tblHeader/>
        </w:trPr>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rPr>
                <w:rFonts w:ascii="Times New Roman" w:hAnsi="Times New Roman" w:eastAsia="Times New Roman" w:cs="Times New Roman"/>
                <w:sz w:val="24"/>
                <w:szCs w:val="24"/>
                <w:vertAlign w:val="baseline"/>
              </w:rPr>
            </w:pP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4.2</w:t>
            </w:r>
          </w:p>
        </w:tc>
        <w:tc>
          <w:tcPr>
            <w:gridSpan w:val="2"/>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 xml:space="preserve">Testing  </w:t>
            </w: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jc w:val="center"/>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2" w:hRule="atLeast"/>
          <w:tblHeader/>
        </w:trPr>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rPr>
                <w:rFonts w:ascii="Times New Roman" w:hAnsi="Times New Roman" w:eastAsia="Times New Roman" w:cs="Times New Roman"/>
                <w:sz w:val="24"/>
                <w:szCs w:val="24"/>
                <w:vertAlign w:val="baseline"/>
              </w:rPr>
            </w:pP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4.3</w:t>
            </w:r>
          </w:p>
        </w:tc>
        <w:tc>
          <w:tcPr>
            <w:gridSpan w:val="2"/>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 xml:space="preserve">Result Analysis </w:t>
            </w: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jc w:val="center"/>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2" w:hRule="atLeast"/>
          <w:tblHeader/>
        </w:trPr>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rPr>
                <w:rFonts w:ascii="Times New Roman" w:hAnsi="Times New Roman" w:eastAsia="Times New Roman" w:cs="Times New Roman"/>
                <w:sz w:val="24"/>
                <w:szCs w:val="24"/>
                <w:vertAlign w:val="baseline"/>
              </w:rPr>
            </w:pP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4.4</w:t>
            </w:r>
          </w:p>
        </w:tc>
        <w:tc>
          <w:tcPr>
            <w:gridSpan w:val="2"/>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 xml:space="preserve">Quality Assurance </w:t>
            </w: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jc w:val="center"/>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5" w:hRule="atLeast"/>
          <w:tblHeader/>
        </w:trPr>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5</w:t>
            </w:r>
          </w:p>
        </w:tc>
        <w:tc>
          <w:tcPr>
            <w:gridSpan w:val="3"/>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Standard Adopted</w:t>
            </w: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jc w:val="center"/>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2" w:hRule="atLeast"/>
          <w:tblHeader/>
        </w:trPr>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rPr>
                <w:rFonts w:ascii="Times New Roman" w:hAnsi="Times New Roman" w:eastAsia="Times New Roman" w:cs="Times New Roman"/>
                <w:sz w:val="24"/>
                <w:szCs w:val="24"/>
                <w:vertAlign w:val="baseline"/>
              </w:rPr>
            </w:pP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5.1</w:t>
            </w:r>
          </w:p>
        </w:tc>
        <w:tc>
          <w:tcPr>
            <w:gridSpan w:val="2"/>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 xml:space="preserve">Design Standards </w:t>
            </w: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jc w:val="center"/>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2" w:hRule="atLeast"/>
        </w:trPr>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rPr>
                <w:rFonts w:ascii="Times New Roman" w:hAnsi="Times New Roman" w:eastAsia="Times New Roman" w:cs="Times New Roman"/>
                <w:sz w:val="24"/>
                <w:szCs w:val="24"/>
                <w:vertAlign w:val="baseline"/>
              </w:rPr>
            </w:pP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5.2</w:t>
            </w:r>
          </w:p>
        </w:tc>
        <w:tc>
          <w:tcPr>
            <w:gridSpan w:val="2"/>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 xml:space="preserve">Coding Standards </w:t>
            </w: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jc w:val="center"/>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2" w:hRule="atLeast"/>
        </w:trPr>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rPr>
                <w:rFonts w:ascii="Times New Roman" w:hAnsi="Times New Roman" w:eastAsia="Times New Roman" w:cs="Times New Roman"/>
                <w:sz w:val="24"/>
                <w:szCs w:val="24"/>
                <w:vertAlign w:val="baseline"/>
              </w:rPr>
            </w:pP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5.3</w:t>
            </w:r>
          </w:p>
        </w:tc>
        <w:tc>
          <w:tcPr>
            <w:gridSpan w:val="2"/>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 xml:space="preserve">Testing Standards </w:t>
            </w: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jc w:val="center"/>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5" w:hRule="atLeast"/>
        </w:trPr>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6</w:t>
            </w:r>
          </w:p>
        </w:tc>
        <w:tc>
          <w:tcPr>
            <w:gridSpan w:val="3"/>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Conclusion and Future Scope</w:t>
            </w: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jc w:val="center"/>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2" w:hRule="atLeast"/>
        </w:trPr>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rPr>
                <w:rFonts w:ascii="Times New Roman" w:hAnsi="Times New Roman" w:eastAsia="Times New Roman" w:cs="Times New Roman"/>
                <w:sz w:val="24"/>
                <w:szCs w:val="24"/>
                <w:vertAlign w:val="baseline"/>
              </w:rPr>
            </w:pP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6.1</w:t>
            </w:r>
          </w:p>
        </w:tc>
        <w:tc>
          <w:tcPr>
            <w:gridSpan w:val="2"/>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 xml:space="preserve">Conclusion </w:t>
            </w: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jc w:val="center"/>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2" w:hRule="atLeast"/>
        </w:trPr>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rPr>
                <w:rFonts w:ascii="Times New Roman" w:hAnsi="Times New Roman" w:eastAsia="Times New Roman" w:cs="Times New Roman"/>
                <w:sz w:val="24"/>
                <w:szCs w:val="24"/>
                <w:vertAlign w:val="baseline"/>
              </w:rPr>
            </w:pP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6.2</w:t>
            </w:r>
          </w:p>
        </w:tc>
        <w:tc>
          <w:tcPr>
            <w:gridSpan w:val="2"/>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Future Scope</w:t>
            </w: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jc w:val="center"/>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5" w:hRule="atLeast"/>
        </w:trPr>
        <w:tc>
          <w:tcPr>
            <w:gridSpan w:val="4"/>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 xml:space="preserve">  References</w:t>
            </w: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jc w:val="center"/>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14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5" w:hRule="atLeast"/>
        </w:trPr>
        <w:tc>
          <w:tcPr>
            <w:gridSpan w:val="4"/>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Individual Contribution</w:t>
            </w: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jc w:val="center"/>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15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5" w:hRule="atLeast"/>
        </w:trPr>
        <w:tc>
          <w:tcPr>
            <w:gridSpan w:val="4"/>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Plagiarism Report</w:t>
            </w: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jc w:val="center"/>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19</w:t>
            </w:r>
          </w:p>
        </w:tc>
      </w:tr>
    </w:tbl>
    <w:p>
      <w:pPr>
        <w:rPr>
          <w:rFonts w:ascii="Times New Roman" w:hAnsi="Times New Roman" w:eastAsia="Times New Roman" w:cs="Times New Roman"/>
          <w:sz w:val="27"/>
          <w:szCs w:val="27"/>
          <w:vertAlign w:val="baseline"/>
        </w:rPr>
        <w:sectPr>
          <w:pgSz w:w="11900" w:h="16838"/>
          <w:pgMar w:top="1355" w:right="1386" w:bottom="1440" w:left="1400" w:header="0" w:footer="0" w:gutter="0"/>
          <w:cols w:space="720" w:num="1"/>
        </w:sectPr>
      </w:pPr>
    </w:p>
    <w:p>
      <w:pPr>
        <w:rPr>
          <w:rFonts w:ascii="Times New Roman" w:hAnsi="Times New Roman" w:eastAsia="Times New Roman" w:cs="Times New Roman"/>
          <w:vertAlign w:val="baseline"/>
        </w:rPr>
      </w:pP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7334885</wp:posOffset>
                </wp:positionH>
                <wp:positionV relativeFrom="page">
                  <wp:posOffset>229870</wp:posOffset>
                </wp:positionV>
                <wp:extent cx="72390" cy="10230485"/>
                <wp:effectExtent l="0" t="0" r="0" b="0"/>
                <wp:wrapNone/>
                <wp:docPr id="11" name="Straight Arrow Connector 1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577.55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qwGAYdsAAAANAQAADwAAAAAAAAAB&#10;ACAAAAAiAAAAZHJzL2Rvd25yZXYueG1sUEsBAhQAFAAAAAgAh07iQJU5+/BGAgAAywQAAA4AAAAA&#10;AAAAAQAgAAAAKgEAAGRycy9lMm9Eb2MueG1sUEsFBgAAAAAGAAYAWQEAAOIFA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230505</wp:posOffset>
                </wp:positionV>
                <wp:extent cx="7254875" cy="72390"/>
                <wp:effectExtent l="0" t="0" r="0" b="0"/>
                <wp:wrapNone/>
                <wp:docPr id="9" name="Straight Arrow Connector 9"/>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5pt;height:5.7pt;width:571.25pt;mso-position-horizontal-relative:page;mso-position-vertical-relative:page;z-index:251659264;mso-width-relative:page;mso-height-relative:page;" fillcolor="#FFFFFF" filled="t" stroked="t" coordsize="21600,21600" o:gfxdata="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Go862TYAAAACQEAAA8AAAAA&#10;AAAAAQAgAAAAIgAAAGRycy9kb3ducmV2LnhtbFBLAQIUABQAAAAIAIdO4kADguXNTQIAAM8EAAAO&#10;AAAAAAAAAAEAIAAAACcBAABkcnMvZTJvRG9jLnhtbFBLBQYAAAAABgAGAFkBAADmBQ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229870</wp:posOffset>
                </wp:positionV>
                <wp:extent cx="72390" cy="10230485"/>
                <wp:effectExtent l="0" t="0" r="0" b="0"/>
                <wp:wrapNone/>
                <wp:docPr id="8" name="Straight Arrow Connector 8"/>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Ob/nlbYAAAACQEAAA8AAAAAAAAAAQAgAAAA&#10;IgAAAGRycy9kb3ducmV2LnhtbFBLAQIUABQAAAAIAIdO4kB9xd1rRAIAAMkEAAAOAAAAAAAAAAEA&#10;IAAAACcBAABkcnMvZTJvRG9jLnhtbFBLBQYAAAAABgAGAFkBAADdBQ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10388600</wp:posOffset>
                </wp:positionV>
                <wp:extent cx="7254875" cy="72390"/>
                <wp:effectExtent l="0" t="0" r="0" b="0"/>
                <wp:wrapNone/>
                <wp:docPr id="6" name="Straight Arrow Connector 6"/>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818pt;height:5.7pt;width:571.25pt;mso-position-horizontal-relative:page;mso-position-vertical-relative:page;z-index:251659264;mso-width-relative:page;mso-height-relative:page;" fillcolor="#FFFFFF" filled="t" stroked="t" coordsize="21600,21600" o:gfxdata="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SsdxW2gAAAA0BAAAPAAAA&#10;AAAAAAEAIAAAACIAAABkcnMvZG93bnJldi54bWxQSwECFAAUAAAACACHTuJAfVDN3kwCAADPBAAA&#10;DgAAAAAAAAABACAAAAApAQAAZHJzL2Uyb0RvYy54bWxQSwUGAAAAAAYABgBZAQAA5wUAAAAA&#10;">
                <v:fill on="t" focussize="0,0"/>
                <v:stroke weight="1.89173228346457pt" color="#000000" miterlimit="8" joinstyle="miter" startarrowwidth="narrow" startarrowlength="short" endarrowwidth="narrow" endarrowlength="short"/>
                <v:imagedata o:title=""/>
                <o:lock v:ext="edit" aspectratio="f"/>
              </v:shape>
            </w:pict>
          </mc:Fallback>
        </mc:AlternateContent>
      </w: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sz w:val="47"/>
          <w:szCs w:val="47"/>
          <w:vertAlign w:val="baseline"/>
        </w:rPr>
      </w:pPr>
      <w:r>
        <w:rPr>
          <w:rFonts w:ascii="Times New Roman" w:hAnsi="Times New Roman" w:eastAsia="Times New Roman" w:cs="Times New Roman"/>
          <w:sz w:val="47"/>
          <w:szCs w:val="47"/>
          <w:rtl w:val="0"/>
        </w:rPr>
        <w:t xml:space="preserve">    </w:t>
      </w:r>
      <w:r>
        <w:rPr>
          <w:rFonts w:ascii="Times New Roman" w:hAnsi="Times New Roman" w:eastAsia="Times New Roman" w:cs="Times New Roman"/>
          <w:sz w:val="47"/>
          <w:szCs w:val="47"/>
          <w:vertAlign w:val="baseline"/>
          <w:rtl w:val="0"/>
        </w:rPr>
        <w:t>List of Figures</w:t>
      </w: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tbl>
      <w:tblPr>
        <w:tblStyle w:val="14"/>
        <w:tblW w:w="871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345"/>
        <w:gridCol w:w="7995"/>
        <w:gridCol w:w="375"/>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352" w:hRule="atLeast"/>
        </w:trPr>
        <w:tc>
          <w:tcPr>
            <w:tcBorders>
              <w:top w:val="nil"/>
              <w:left w:val="nil"/>
              <w:bottom w:val="nil"/>
              <w:right w:val="nil"/>
            </w:tcBorders>
            <w:tcMar>
              <w:top w:w="0" w:type="dxa"/>
              <w:left w:w="0" w:type="dxa"/>
              <w:bottom w:w="0" w:type="dxa"/>
              <w:right w:w="0" w:type="dxa"/>
            </w:tcMar>
          </w:tcPr>
          <w:p>
            <w:pPr>
              <w:spacing w:line="480" w:lineRule="auto"/>
              <w:ind w:right="4"/>
              <w:jc w:val="right"/>
              <w:rPr>
                <w:rFonts w:ascii="Times New Roman" w:hAnsi="Times New Roman" w:eastAsia="Times New Roman" w:cs="Times New Roman"/>
                <w:sz w:val="24"/>
                <w:szCs w:val="24"/>
                <w:vertAlign w:val="baseline"/>
              </w:rPr>
            </w:pPr>
          </w:p>
        </w:tc>
        <w:tc>
          <w:tcPr>
            <w:tcBorders>
              <w:top w:val="nil"/>
              <w:left w:val="nil"/>
              <w:bottom w:val="nil"/>
              <w:right w:val="nil"/>
            </w:tcBorders>
            <w:tcMar>
              <w:top w:w="0" w:type="dxa"/>
              <w:left w:w="0" w:type="dxa"/>
              <w:bottom w:w="0" w:type="dxa"/>
              <w:right w:w="0" w:type="dxa"/>
            </w:tcMar>
          </w:tcPr>
          <w:p>
            <w:pPr>
              <w:numPr>
                <w:ilvl w:val="0"/>
                <w:numId w:val="1"/>
              </w:numPr>
              <w:tabs>
                <w:tab w:val="left" w:pos="700"/>
              </w:tabs>
              <w:spacing w:line="480" w:lineRule="auto"/>
              <w:ind w:left="720" w:hanging="360"/>
              <w:rPr>
                <w:rFonts w:ascii="Times New Roman" w:hAnsi="Times New Roman" w:eastAsia="Times New Roman" w:cs="Times New Roman"/>
                <w:b/>
                <w:sz w:val="24"/>
                <w:szCs w:val="24"/>
                <w:vertAlign w:val="baseline"/>
              </w:rPr>
            </w:pPr>
            <w:r>
              <w:rPr>
                <w:rFonts w:ascii="Times New Roman" w:hAnsi="Times New Roman" w:eastAsia="Times New Roman" w:cs="Times New Roman"/>
                <w:b/>
                <w:sz w:val="24"/>
                <w:szCs w:val="24"/>
                <w:vertAlign w:val="baseline"/>
                <w:rtl w:val="0"/>
              </w:rPr>
              <w:t>Figure 1-Model Flow Chart …………………………………………….</w:t>
            </w:r>
          </w:p>
        </w:tc>
        <w:tc>
          <w:tcPr>
            <w:tcBorders>
              <w:top w:val="nil"/>
              <w:left w:val="nil"/>
              <w:bottom w:val="nil"/>
              <w:right w:val="nil"/>
            </w:tcBorders>
            <w:tcMar>
              <w:top w:w="0" w:type="dxa"/>
              <w:left w:w="0" w:type="dxa"/>
              <w:bottom w:w="0" w:type="dxa"/>
              <w:right w:w="0" w:type="dxa"/>
            </w:tcMar>
          </w:tcPr>
          <w:p>
            <w:pPr>
              <w:spacing w:line="480" w:lineRule="auto"/>
              <w:jc w:val="right"/>
              <w:rPr>
                <w:rFonts w:ascii="Times New Roman" w:hAnsi="Times New Roman" w:eastAsia="Times New Roman" w:cs="Times New Roman"/>
                <w:b/>
                <w:sz w:val="24"/>
                <w:szCs w:val="24"/>
                <w:vertAlign w:val="baseline"/>
              </w:rPr>
            </w:pPr>
            <w:r>
              <w:rPr>
                <w:rFonts w:ascii="Times New Roman" w:hAnsi="Times New Roman" w:eastAsia="Times New Roman" w:cs="Times New Roman"/>
                <w:b/>
                <w:sz w:val="24"/>
                <w:szCs w:val="24"/>
                <w:vertAlign w:val="baseline"/>
                <w:rtl w:val="0"/>
              </w:rPr>
              <w:t>6</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574" w:hRule="atLeast"/>
        </w:trPr>
        <w:tc>
          <w:tcPr>
            <w:tcBorders>
              <w:top w:val="nil"/>
              <w:left w:val="nil"/>
              <w:bottom w:val="nil"/>
              <w:right w:val="nil"/>
            </w:tcBorders>
            <w:tcMar>
              <w:top w:w="0" w:type="dxa"/>
              <w:left w:w="0" w:type="dxa"/>
              <w:bottom w:w="0" w:type="dxa"/>
              <w:right w:w="0" w:type="dxa"/>
            </w:tcMar>
          </w:tcPr>
          <w:p>
            <w:pPr>
              <w:spacing w:line="480" w:lineRule="auto"/>
              <w:ind w:right="4"/>
              <w:jc w:val="right"/>
              <w:rPr>
                <w:rFonts w:ascii="Times New Roman" w:hAnsi="Times New Roman" w:eastAsia="Times New Roman" w:cs="Times New Roman"/>
                <w:sz w:val="24"/>
                <w:szCs w:val="24"/>
                <w:vertAlign w:val="baseline"/>
              </w:rPr>
            </w:pPr>
          </w:p>
        </w:tc>
        <w:tc>
          <w:tcPr>
            <w:tcBorders>
              <w:top w:val="nil"/>
              <w:left w:val="nil"/>
              <w:bottom w:val="nil"/>
              <w:right w:val="nil"/>
            </w:tcBorders>
            <w:tcMar>
              <w:top w:w="0" w:type="dxa"/>
              <w:left w:w="0" w:type="dxa"/>
              <w:bottom w:w="0" w:type="dxa"/>
              <w:right w:w="0" w:type="dxa"/>
            </w:tcMar>
          </w:tcPr>
          <w:p>
            <w:pPr>
              <w:numPr>
                <w:ilvl w:val="0"/>
                <w:numId w:val="1"/>
              </w:numPr>
              <w:tabs>
                <w:tab w:val="left" w:pos="8980"/>
              </w:tabs>
              <w:spacing w:line="480" w:lineRule="auto"/>
              <w:ind w:left="720" w:hanging="360"/>
              <w:rPr>
                <w:rFonts w:ascii="Times New Roman" w:hAnsi="Times New Roman" w:eastAsia="Times New Roman" w:cs="Times New Roman"/>
                <w:b/>
                <w:sz w:val="24"/>
                <w:szCs w:val="24"/>
                <w:vertAlign w:val="baseline"/>
              </w:rPr>
            </w:pPr>
            <w:r>
              <w:rPr>
                <w:rFonts w:ascii="Times New Roman" w:hAnsi="Times New Roman" w:eastAsia="Times New Roman" w:cs="Times New Roman"/>
                <w:b/>
                <w:sz w:val="24"/>
                <w:szCs w:val="24"/>
                <w:vertAlign w:val="baseline"/>
                <w:rtl w:val="0"/>
              </w:rPr>
              <w:t>Figure 2 – Online data collection form………………………………….</w:t>
            </w:r>
          </w:p>
          <w:p>
            <w:pPr>
              <w:numPr>
                <w:ilvl w:val="0"/>
                <w:numId w:val="1"/>
              </w:numPr>
              <w:tabs>
                <w:tab w:val="left" w:pos="8980"/>
              </w:tabs>
              <w:spacing w:line="480" w:lineRule="auto"/>
              <w:ind w:left="720" w:hanging="360"/>
              <w:rPr>
                <w:rFonts w:ascii="Times New Roman" w:hAnsi="Times New Roman" w:eastAsia="Times New Roman" w:cs="Times New Roman"/>
                <w:b/>
                <w:sz w:val="24"/>
                <w:szCs w:val="24"/>
                <w:vertAlign w:val="baseline"/>
              </w:rPr>
            </w:pPr>
            <w:r>
              <w:rPr>
                <w:rFonts w:ascii="Times New Roman" w:hAnsi="Times New Roman" w:eastAsia="Times New Roman" w:cs="Times New Roman"/>
                <w:b/>
                <w:sz w:val="24"/>
                <w:szCs w:val="24"/>
                <w:vertAlign w:val="baseline"/>
                <w:rtl w:val="0"/>
              </w:rPr>
              <w:t xml:space="preserve">Figure 3– Encoder File code ……………………………………………..    </w:t>
            </w:r>
          </w:p>
          <w:p>
            <w:pPr>
              <w:numPr>
                <w:ilvl w:val="0"/>
                <w:numId w:val="1"/>
              </w:numPr>
              <w:spacing w:line="480" w:lineRule="auto"/>
              <w:ind w:left="720" w:hanging="360"/>
              <w:rPr>
                <w:rFonts w:ascii="Times New Roman" w:hAnsi="Times New Roman" w:eastAsia="Times New Roman" w:cs="Times New Roman"/>
                <w:b/>
                <w:sz w:val="24"/>
                <w:szCs w:val="24"/>
                <w:vertAlign w:val="baseline"/>
              </w:rPr>
            </w:pPr>
            <w:r>
              <w:rPr>
                <w:rFonts w:ascii="Times New Roman" w:hAnsi="Times New Roman" w:eastAsia="Times New Roman" w:cs="Times New Roman"/>
                <w:b/>
                <w:sz w:val="24"/>
                <w:szCs w:val="24"/>
                <w:vertAlign w:val="baseline"/>
                <w:rtl w:val="0"/>
              </w:rPr>
              <w:t>Figure 4-Attendance marking file ………………………………………</w:t>
            </w:r>
          </w:p>
        </w:tc>
        <w:tc>
          <w:tcPr>
            <w:tcBorders>
              <w:top w:val="nil"/>
              <w:left w:val="nil"/>
              <w:bottom w:val="nil"/>
              <w:right w:val="nil"/>
            </w:tcBorders>
            <w:tcMar>
              <w:top w:w="0" w:type="dxa"/>
              <w:left w:w="0" w:type="dxa"/>
              <w:bottom w:w="0" w:type="dxa"/>
              <w:right w:w="0" w:type="dxa"/>
            </w:tcMar>
          </w:tcPr>
          <w:p>
            <w:pPr>
              <w:spacing w:line="480" w:lineRule="auto"/>
              <w:jc w:val="right"/>
              <w:rPr>
                <w:rFonts w:ascii="Times New Roman" w:hAnsi="Times New Roman" w:eastAsia="Times New Roman" w:cs="Times New Roman"/>
                <w:b/>
                <w:sz w:val="24"/>
                <w:szCs w:val="24"/>
                <w:vertAlign w:val="baseline"/>
              </w:rPr>
            </w:pPr>
            <w:r>
              <w:rPr>
                <w:rFonts w:ascii="Times New Roman" w:hAnsi="Times New Roman" w:eastAsia="Times New Roman" w:cs="Times New Roman"/>
                <w:b/>
                <w:sz w:val="24"/>
                <w:szCs w:val="24"/>
                <w:vertAlign w:val="baseline"/>
                <w:rtl w:val="0"/>
              </w:rPr>
              <w:t>7</w:t>
            </w:r>
          </w:p>
          <w:p>
            <w:pPr>
              <w:spacing w:line="480" w:lineRule="auto"/>
              <w:jc w:val="right"/>
              <w:rPr>
                <w:rFonts w:ascii="Times New Roman" w:hAnsi="Times New Roman" w:eastAsia="Times New Roman" w:cs="Times New Roman"/>
                <w:b/>
                <w:sz w:val="24"/>
                <w:szCs w:val="24"/>
                <w:vertAlign w:val="baseline"/>
              </w:rPr>
            </w:pPr>
            <w:r>
              <w:rPr>
                <w:rFonts w:ascii="Times New Roman" w:hAnsi="Times New Roman" w:eastAsia="Times New Roman" w:cs="Times New Roman"/>
                <w:b/>
                <w:sz w:val="24"/>
                <w:szCs w:val="24"/>
                <w:vertAlign w:val="baseline"/>
                <w:rtl w:val="0"/>
              </w:rPr>
              <w:t>8</w:t>
            </w:r>
          </w:p>
          <w:p>
            <w:pPr>
              <w:spacing w:line="480" w:lineRule="auto"/>
              <w:jc w:val="right"/>
              <w:rPr>
                <w:rFonts w:ascii="Times New Roman" w:hAnsi="Times New Roman" w:eastAsia="Times New Roman" w:cs="Times New Roman"/>
                <w:b/>
                <w:sz w:val="24"/>
                <w:szCs w:val="24"/>
                <w:vertAlign w:val="baseline"/>
              </w:rPr>
            </w:pPr>
            <w:r>
              <w:rPr>
                <w:rFonts w:ascii="Times New Roman" w:hAnsi="Times New Roman" w:eastAsia="Times New Roman" w:cs="Times New Roman"/>
                <w:b/>
                <w:sz w:val="24"/>
                <w:szCs w:val="24"/>
                <w:vertAlign w:val="baseline"/>
                <w:rtl w:val="0"/>
              </w:rPr>
              <w:t>9</w:t>
            </w:r>
          </w:p>
        </w:tc>
      </w:tr>
    </w:tbl>
    <w:p>
      <w:pPr>
        <w:spacing w:line="480" w:lineRule="auto"/>
        <w:ind w:left="0" w:firstLine="0"/>
        <w:rPr>
          <w:rFonts w:ascii="Times New Roman" w:hAnsi="Times New Roman" w:eastAsia="Times New Roman" w:cs="Times New Roman"/>
          <w:b/>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b/>
          <w:sz w:val="24"/>
          <w:szCs w:val="24"/>
          <w:rtl w:val="0"/>
        </w:rPr>
        <w:t xml:space="preserve">V. </w:t>
      </w:r>
      <w:r>
        <w:rPr>
          <w:rFonts w:ascii="Times New Roman" w:hAnsi="Times New Roman" w:eastAsia="Times New Roman" w:cs="Times New Roman"/>
          <w:sz w:val="24"/>
          <w:szCs w:val="24"/>
          <w:rtl w:val="0"/>
        </w:rPr>
        <w:t xml:space="preserve">     </w:t>
      </w:r>
      <w:r>
        <w:rPr>
          <w:rFonts w:ascii="Times New Roman" w:hAnsi="Times New Roman" w:eastAsia="Times New Roman" w:cs="Times New Roman"/>
          <w:b/>
          <w:sz w:val="24"/>
          <w:szCs w:val="24"/>
          <w:rtl w:val="0"/>
        </w:rPr>
        <w:t>Figure 5 – Model in action &amp; CSV file …………………………………         10</w:t>
      </w:r>
    </w:p>
    <w:p>
      <w:pPr>
        <w:tabs>
          <w:tab w:val="left" w:pos="8980"/>
        </w:tabs>
        <w:rPr>
          <w:rFonts w:ascii="Times New Roman" w:hAnsi="Times New Roman" w:eastAsia="Times New Roman" w:cs="Times New Roman"/>
        </w:rPr>
      </w:pPr>
    </w:p>
    <w:p>
      <w:pPr>
        <w:rPr>
          <w:rFonts w:ascii="Times New Roman" w:hAnsi="Times New Roman" w:eastAsia="Times New Roman" w:cs="Times New Roman"/>
          <w:sz w:val="27"/>
          <w:szCs w:val="27"/>
        </w:rPr>
        <w:sectPr>
          <w:pgSz w:w="11900" w:h="16838"/>
          <w:pgMar w:top="1440" w:right="1386" w:bottom="1440" w:left="1400" w:header="0" w:footer="0" w:gutter="0"/>
          <w:cols w:space="720" w:num="1"/>
        </w:sectPr>
      </w:pPr>
    </w:p>
    <w:p>
      <w:pPr>
        <w:ind w:right="20"/>
        <w:jc w:val="right"/>
        <w:rPr>
          <w:rFonts w:hint="default" w:ascii="Times New Roman" w:hAnsi="Times New Roman" w:eastAsia="Times New Roman" w:cs="Times New Roman"/>
          <w:i/>
          <w:sz w:val="23"/>
          <w:szCs w:val="23"/>
          <w:vertAlign w:val="baseline"/>
          <w:lang w:val="en-US"/>
        </w:rPr>
      </w:pP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7334885</wp:posOffset>
                </wp:positionH>
                <wp:positionV relativeFrom="page">
                  <wp:posOffset>229870</wp:posOffset>
                </wp:positionV>
                <wp:extent cx="72390" cy="10230485"/>
                <wp:effectExtent l="0" t="0" r="0" b="0"/>
                <wp:wrapNone/>
                <wp:docPr id="4" name="Straight Arrow Connector 4"/>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577.55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rAYBh2wAAAA0BAAAPAAAAAAAAAAEA&#10;IAAAACIAAABkcnMvZG93bnJldi54bWxQSwECFAAUAAAACACHTuJAkh1Z8EUCAADJBAAADgAAAAAA&#10;AAABACAAAAAqAQAAZHJzL2Uyb0RvYy54bWxQSwUGAAAAAAYABgBZAQAA4QU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230505</wp:posOffset>
                </wp:positionV>
                <wp:extent cx="7254875" cy="72390"/>
                <wp:effectExtent l="0" t="0" r="0" b="0"/>
                <wp:wrapNone/>
                <wp:docPr id="1" name="Straight Arrow Connector 1"/>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5pt;height:5.7pt;width:571.25pt;mso-position-horizontal-relative:page;mso-position-vertical-relative:page;z-index:251659264;mso-width-relative:page;mso-height-relative:page;" fillcolor="#FFFFFF" filled="t" stroked="t" coordsize="21600,21600" o:gfxdata="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ajzrZNgAAAAJAQAADwAAAAAA&#10;AAABACAAAAAiAAAAZHJzL2Rvd25yZXYueG1sUEsBAhQAFAAAAAgAh07iQN8wqURMAgAAzwQAAA4A&#10;AAAAAAAAAQAgAAAAJwEAAGRycy9lMm9Eb2MueG1sUEsFBgAAAAAGAAYAWQEAAOUFA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229870</wp:posOffset>
                </wp:positionV>
                <wp:extent cx="72390" cy="10230485"/>
                <wp:effectExtent l="0" t="0" r="0" b="0"/>
                <wp:wrapNone/>
                <wp:docPr id="29" name="Straight Arrow Connector 29"/>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m/55W2AAAAAkBAAAPAAAAAAAAAAEAIAAA&#10;ACIAAABkcnMvZG93bnJldi54bWxQSwECFAAUAAAACACHTuJAeCRfS0UCAADLBAAADgAAAAAAAAAB&#10;ACAAAAAnAQAAZHJzL2Uyb0RvYy54bWxQSwUGAAAAAAYABgBZAQAA3gU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10388600</wp:posOffset>
                </wp:positionV>
                <wp:extent cx="7254875" cy="72390"/>
                <wp:effectExtent l="0" t="0" r="0" b="0"/>
                <wp:wrapNone/>
                <wp:docPr id="28" name="Straight Arrow Connector 28"/>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818pt;height:5.7pt;width:571.25pt;mso-position-horizontal-relative:page;mso-position-vertical-relative:page;z-index:251659264;mso-width-relative:page;mso-height-relative:page;" fillcolor="#FFFFFF" filled="t" stroked="t" coordsize="21600,21600" o:gfxdata="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UrHcVtoAAAANAQAADwAA&#10;AAAAAAABACAAAAAiAAAAZHJzL2Rvd25yZXYueG1sUEsBAhQAFAAAAAgAh07iQC89c6pNAgAA0QQA&#10;AA4AAAAAAAAAAQAgAAAAKQEAAGRycy9lMm9Eb2MueG1sUEsFBgAAAAAGAAYAWQEAAOgFA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i/>
          <w:sz w:val="23"/>
          <w:szCs w:val="23"/>
          <w:vertAlign w:val="baseline"/>
          <w:rtl w:val="0"/>
          <w:lang w:val="en-US"/>
        </w:rPr>
        <w:t>ATTENDIFY</w:t>
      </w:r>
    </w:p>
    <w:p>
      <w:pPr>
        <w:rPr>
          <w:rFonts w:ascii="Times New Roman" w:hAnsi="Times New Roman" w:eastAsia="Times New Roman" w:cs="Times New Roman"/>
          <w:vertAlign w:val="baseline"/>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810885" cy="31750"/>
                <wp:effectExtent l="0" t="0" r="0" b="0"/>
                <wp:wrapNone/>
                <wp:docPr id="27" name="Straight Arrow Connector 27"/>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0pt;height:2.5pt;width:457.55pt;z-index:251659264;mso-width-relative:page;mso-height-relative:page;" fillcolor="#FFFFFF" filled="t" stroked="t" coordsize="21600,21600" o:gfxdata="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8e9UT9QAAAADAQAADwAAAAAAAAAB&#10;ACAAAAAiAAAAZHJzL2Rvd25yZXYueG1sUEsBAhQAFAAAAAgAh07iQGW1+tBNAgAA0AQAAA4AAAAA&#10;AAAAAQAgAAAAIwEAAGRycy9lMm9Eb2MueG1sUEsFBgAAAAAGAAYAWQEAAOIFAAAAAA==&#10;">
                <v:fill on="t" focussize="0,0"/>
                <v:stroke color="#000000" miterlimit="8" joinstyle="miter" startarrowwidth="narrow" startarrowlength="short" endarrowwidth="narrow" endarrowlength="short"/>
                <v:imagedata o:title=""/>
                <o:lock v:ext="edit" aspectratio="f"/>
              </v:shape>
            </w:pict>
          </mc:Fallback>
        </mc:AlternateContent>
      </w: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sz w:val="40"/>
          <w:szCs w:val="40"/>
          <w:vertAlign w:val="baseline"/>
        </w:rPr>
      </w:pPr>
      <w:r>
        <w:rPr>
          <w:rFonts w:ascii="Times New Roman" w:hAnsi="Times New Roman" w:eastAsia="Times New Roman" w:cs="Times New Roman"/>
          <w:sz w:val="40"/>
          <w:szCs w:val="40"/>
          <w:vertAlign w:val="baseline"/>
          <w:rtl w:val="0"/>
        </w:rPr>
        <w:t>Chapter 1</w:t>
      </w: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sz w:val="52"/>
          <w:szCs w:val="52"/>
          <w:vertAlign w:val="baseline"/>
        </w:rPr>
      </w:pPr>
      <w:r>
        <w:rPr>
          <w:rFonts w:ascii="Times New Roman" w:hAnsi="Times New Roman" w:eastAsia="Times New Roman" w:cs="Times New Roman"/>
          <w:b/>
          <w:sz w:val="52"/>
          <w:szCs w:val="52"/>
          <w:vertAlign w:val="baseline"/>
          <w:rtl w:val="0"/>
        </w:rPr>
        <w:t>I</w:t>
      </w:r>
      <w:r>
        <w:rPr>
          <w:rFonts w:ascii="Times New Roman" w:hAnsi="Times New Roman" w:eastAsia="Times New Roman" w:cs="Times New Roman"/>
          <w:sz w:val="52"/>
          <w:szCs w:val="52"/>
          <w:vertAlign w:val="baseline"/>
          <w:rtl w:val="0"/>
        </w:rPr>
        <w:t>ntroduction</w:t>
      </w: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sz w:val="28"/>
          <w:szCs w:val="28"/>
          <w:vertAlign w:val="baseline"/>
        </w:rPr>
      </w:pPr>
    </w:p>
    <w:p>
      <w:pPr>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Attendance management plays a crucial role in any academic institution as it enables educators to monitor student performance and ensure that they are meeting their academic obligations. There are various methods that can be used to manage attendance, including file-based systems and biometric-based systems. </w:t>
      </w:r>
    </w:p>
    <w:p>
      <w:pPr>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File-based attendance systems are outdated and inefficient. They are known to reduce actual lecture teaching time and make it easy for students to engage in proxy attendance or impersonation attempts. Additionally, they are difficult to manage, especially when dealing with a large student population.</w:t>
      </w:r>
    </w:p>
    <w:p>
      <w:pPr>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To address these problems, we are developing an intelligent attendance management system that utilizes face recognition technology to mark attendance automatically. This will not only reduce the workload of instructors but also make it easier to manage attendance for a large student population. Our application will also have additional features that will be added in Phase 2. These features will include a website and an app that will help manage daily college activities. </w:t>
      </w:r>
    </w:p>
    <w:p>
      <w:pPr>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project will consist of several components that will be integrated into one comprehensive application. Each component of the application will play an integral role in ensuring the successful functioning of the system. We believe that our attendance management system will significantly improve the efficiency and effectiveness of academic institutions, thereby benefiting both educators and students alike.</w:t>
      </w:r>
    </w:p>
    <w:p>
      <w:pPr>
        <w:spacing w:line="240" w:lineRule="auto"/>
        <w:jc w:val="both"/>
        <w:rPr>
          <w:rFonts w:ascii="Times New Roman" w:hAnsi="Times New Roman" w:eastAsia="Times New Roman" w:cs="Times New Roman"/>
          <w:sz w:val="24"/>
          <w:szCs w:val="24"/>
        </w:rPr>
      </w:pPr>
    </w:p>
    <w:p>
      <w:pPr>
        <w:spacing w:line="240" w:lineRule="auto"/>
        <w:rPr>
          <w:rFonts w:ascii="Times New Roman" w:hAnsi="Times New Roman" w:eastAsia="Times New Roman" w:cs="Times New Roman"/>
          <w:sz w:val="24"/>
          <w:szCs w:val="24"/>
          <w:vertAlign w:val="baseline"/>
        </w:rPr>
      </w:pPr>
    </w:p>
    <w:p>
      <w:pPr>
        <w:spacing w:line="240" w:lineRule="auto"/>
        <w:rPr>
          <w:rFonts w:ascii="Times New Roman" w:hAnsi="Times New Roman" w:eastAsia="Times New Roman" w:cs="Times New Roman"/>
          <w:sz w:val="24"/>
          <w:szCs w:val="24"/>
          <w:vertAlign w:val="baseline"/>
        </w:rPr>
      </w:pPr>
    </w:p>
    <w:p>
      <w:pPr>
        <w:spacing w:line="240" w:lineRule="auto"/>
        <w:rPr>
          <w:rFonts w:ascii="Times New Roman" w:hAnsi="Times New Roman" w:eastAsia="Times New Roman" w:cs="Times New Roman"/>
          <w:sz w:val="24"/>
          <w:szCs w:val="24"/>
          <w:vertAlign w:val="baseline"/>
        </w:rPr>
      </w:pPr>
    </w:p>
    <w:p>
      <w:pPr>
        <w:spacing w:line="240" w:lineRule="auto"/>
        <w:rPr>
          <w:rFonts w:ascii="Times New Roman" w:hAnsi="Times New Roman" w:eastAsia="Times New Roman" w:cs="Times New Roman"/>
          <w:sz w:val="24"/>
          <w:szCs w:val="24"/>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r>
        <mc:AlternateContent>
          <mc:Choice Requires="wps">
            <w:drawing>
              <wp:anchor distT="0" distB="0" distL="114300" distR="114300" simplePos="0" relativeHeight="251659264" behindDoc="0" locked="0" layoutInCell="1" allowOverlap="1">
                <wp:simplePos x="0" y="0"/>
                <wp:positionH relativeFrom="column">
                  <wp:posOffset>-12065</wp:posOffset>
                </wp:positionH>
                <wp:positionV relativeFrom="paragraph">
                  <wp:posOffset>63500</wp:posOffset>
                </wp:positionV>
                <wp:extent cx="5810885" cy="31750"/>
                <wp:effectExtent l="0" t="0" r="0" b="0"/>
                <wp:wrapNone/>
                <wp:docPr id="26" name="Straight Arrow Connector 26"/>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95pt;margin-top:5pt;height:2.5pt;width:457.55pt;z-index:251659264;mso-width-relative:page;mso-height-relative:page;" fillcolor="#FFFFFF" filled="t" stroked="t" coordsize="21600,21600" o:gfxdata="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qTyjjdcAAAAIAQAADwAAAAAA&#10;AAABACAAAAAiAAAAZHJzL2Rvd25yZXYueG1sUEsBAhQAFAAAAAgAh07iQMQQhGJNAgAA0AQAAA4A&#10;AAAAAAAAAQAgAAAAJgEAAGRycy9lMm9Eb2MueG1sUEsFBgAAAAAGAAYAWQEAAOUFAAAAAA==&#10;">
                <v:fill on="t" focussize="0,0"/>
                <v:stroke color="#000000" miterlimit="8" joinstyle="miter" startarrowwidth="narrow" startarrowlength="short" endarrowwidth="narrow" endarrowlength="short"/>
                <v:imagedata o:title=""/>
                <o:lock v:ext="edit" aspectratio="f"/>
              </v:shape>
            </w:pict>
          </mc:Fallback>
        </mc:AlternateContent>
      </w:r>
    </w:p>
    <w:p>
      <w:pPr>
        <w:tabs>
          <w:tab w:val="left" w:pos="8980"/>
        </w:tabs>
        <w:rPr>
          <w:rFonts w:ascii="Times New Roman" w:hAnsi="Times New Roman" w:eastAsia="Times New Roman" w:cs="Times New Roman"/>
          <w:sz w:val="23"/>
          <w:szCs w:val="23"/>
          <w:vertAlign w:val="baseline"/>
        </w:rPr>
        <w:sectPr>
          <w:pgSz w:w="11900" w:h="16838"/>
          <w:pgMar w:top="660" w:right="1386" w:bottom="190" w:left="1400" w:header="0" w:footer="0" w:gutter="0"/>
          <w:cols w:space="720" w:num="1"/>
        </w:sectPr>
      </w:pPr>
      <w:r>
        <w:rPr>
          <w:rFonts w:ascii="Times New Roman" w:hAnsi="Times New Roman" w:eastAsia="Times New Roman" w:cs="Times New Roman"/>
          <w:i/>
          <w:sz w:val="23"/>
          <w:szCs w:val="23"/>
          <w:vertAlign w:val="baseline"/>
          <w:rtl w:val="0"/>
        </w:rPr>
        <w:t>School of Computer Engineering, KIIT, BBSR</w:t>
      </w:r>
      <w:r>
        <w:rPr>
          <w:rFonts w:ascii="Times New Roman" w:hAnsi="Times New Roman" w:eastAsia="Times New Roman" w:cs="Times New Roman"/>
          <w:vertAlign w:val="baseline"/>
          <w:rtl w:val="0"/>
        </w:rPr>
        <w:tab/>
      </w:r>
      <w:r>
        <w:rPr>
          <w:rFonts w:ascii="Times New Roman" w:hAnsi="Times New Roman" w:eastAsia="Times New Roman" w:cs="Times New Roman"/>
          <w:sz w:val="23"/>
          <w:szCs w:val="23"/>
          <w:vertAlign w:val="baseline"/>
          <w:rtl w:val="0"/>
        </w:rPr>
        <w:t>1</w:t>
      </w:r>
    </w:p>
    <w:p>
      <w:pPr>
        <w:ind w:right="20"/>
        <w:jc w:val="right"/>
        <w:rPr>
          <w:rFonts w:hint="default" w:ascii="Times New Roman" w:hAnsi="Times New Roman" w:eastAsia="Times New Roman" w:cs="Times New Roman"/>
          <w:i/>
          <w:sz w:val="23"/>
          <w:szCs w:val="23"/>
          <w:vertAlign w:val="baseline"/>
          <w:lang w:val="en-US"/>
        </w:rPr>
      </w:pP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7334885</wp:posOffset>
                </wp:positionH>
                <wp:positionV relativeFrom="page">
                  <wp:posOffset>229870</wp:posOffset>
                </wp:positionV>
                <wp:extent cx="72390" cy="10230485"/>
                <wp:effectExtent l="0" t="0" r="0" b="0"/>
                <wp:wrapNone/>
                <wp:docPr id="25" name="Straight Arrow Connector 2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577.55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KsBgGHbAAAADQEAAA8AAAAAAAAAAQAg&#10;AAAAIgAAAGRycy9kb3ducmV2LnhtbFBLAQIUABQAAAAIAIdO4kBTJ9uoRAIAAMsEAAAOAAAAAAAA&#10;AAEAIAAAACoBAABkcnMvZTJvRG9jLnhtbFBLBQYAAAAABgAGAFkBAADgBQ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230505</wp:posOffset>
                </wp:positionV>
                <wp:extent cx="7187565" cy="62865"/>
                <wp:effectExtent l="0" t="12065" r="635" b="13970"/>
                <wp:wrapNone/>
                <wp:docPr id="24" name="Straight Arrow Connector 24"/>
                <wp:cNvGraphicFramePr/>
                <a:graphic xmlns:a="http://schemas.openxmlformats.org/drawingml/2006/main">
                  <a:graphicData uri="http://schemas.microsoft.com/office/word/2010/wordprocessingShape">
                    <wps:wsp>
                      <wps:cNvCnPr/>
                      <wps:spPr>
                        <a:xfrm>
                          <a:off x="1742693" y="3780000"/>
                          <a:ext cx="7187565" cy="62865"/>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5pt;height:4.95pt;width:565.95pt;mso-position-horizontal-relative:page;mso-position-vertical-relative:page;z-index:251659264;mso-width-relative:page;mso-height-relative:page;" fillcolor="#FFFFFF" filled="t" stroked="t" coordsize="21600,21600" o:gfxdata="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ElsTO9gAAAAJAQAADwAA&#10;AAAAAAABACAAAAAiAAAAZHJzL2Rvd25yZXYueG1sUEsBAhQAFAAAAAgAh07iQNoVnBlPAgAA1QQA&#10;AA4AAAAAAAAAAQAgAAAAJwEAAGRycy9lMm9Eb2MueG1sUEsFBgAAAAAGAAYAWQEAAOgFA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229870</wp:posOffset>
                </wp:positionV>
                <wp:extent cx="72390" cy="10230485"/>
                <wp:effectExtent l="0" t="0" r="0" b="0"/>
                <wp:wrapNone/>
                <wp:docPr id="23" name="Straight Arrow Connector 23"/>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m/55W2AAAAAkBAAAPAAAAAAAAAAEAIAAA&#10;ACIAAABkcnMvZG93bnJldi54bWxQSwECFAAUAAAACACHTuJA5qWhNEUCAADLBAAADgAAAAAAAAAB&#10;ACAAAAAnAQAAZHJzL2Uyb0RvYy54bWxQSwUGAAAAAAYABgBZAQAA3gU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i/>
          <w:sz w:val="23"/>
          <w:szCs w:val="23"/>
          <w:vertAlign w:val="baseline"/>
          <w:rtl w:val="0"/>
          <w:lang w:val="en-US"/>
        </w:rPr>
        <w:t>ATTENDIFY</w:t>
      </w:r>
    </w:p>
    <w:p>
      <w:pPr>
        <w:rPr>
          <w:rFonts w:ascii="Times New Roman" w:hAnsi="Times New Roman" w:eastAsia="Times New Roman" w:cs="Times New Roman"/>
          <w:vertAlign w:val="baseline"/>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810885" cy="31750"/>
                <wp:effectExtent l="0" t="0" r="0" b="0"/>
                <wp:wrapNone/>
                <wp:docPr id="22" name="Straight Arrow Connector 22"/>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0pt;height:2.5pt;width:457.55pt;z-index:251659264;mso-width-relative:page;mso-height-relative:page;" fillcolor="#FFFFFF" filled="t" stroked="t" coordsize="21600,21600" o:gfxdata="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8e9UT9QAAAADAQAADwAAAAAAAAAB&#10;ACAAAAAiAAAAZHJzL2Rvd25yZXYueG1sUEsBAhQAFAAAAAgAh07iQIOM7cZNAgAA0AQAAA4AAAAA&#10;AAAAAQAgAAAAIwEAAGRycy9lMm9Eb2MueG1sUEsFBgAAAAAGAAYAWQEAAOIFAAAAAA==&#10;">
                <v:fill on="t" focussize="0,0"/>
                <v:stroke color="#000000" miterlimit="8" joinstyle="miter" startarrowwidth="narrow" startarrowlength="short" endarrowwidth="narrow" endarrowlength="short"/>
                <v:imagedata o:title=""/>
                <o:lock v:ext="edit" aspectratio="f"/>
              </v:shape>
            </w:pict>
          </mc:Fallback>
        </mc:AlternateContent>
      </w:r>
    </w:p>
    <w:p>
      <w:pPr>
        <w:rPr>
          <w:rFonts w:ascii="Times New Roman" w:hAnsi="Times New Roman" w:eastAsia="Times New Roman" w:cs="Times New Roman"/>
          <w:vertAlign w:val="baseline"/>
        </w:rPr>
      </w:pPr>
    </w:p>
    <w:p>
      <w:pPr>
        <w:rPr>
          <w:rFonts w:ascii="Times New Roman" w:hAnsi="Times New Roman" w:eastAsia="Times New Roman" w:cs="Times New Roman"/>
          <w:sz w:val="40"/>
          <w:szCs w:val="40"/>
          <w:vertAlign w:val="baseline"/>
        </w:rPr>
      </w:pPr>
      <w:r>
        <w:rPr>
          <w:rFonts w:ascii="Times New Roman" w:hAnsi="Times New Roman" w:eastAsia="Times New Roman" w:cs="Times New Roman"/>
          <w:sz w:val="40"/>
          <w:szCs w:val="40"/>
          <w:vertAlign w:val="baseline"/>
          <w:rtl w:val="0"/>
        </w:rPr>
        <w:t>Chapter 2</w:t>
      </w: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sz w:val="47"/>
          <w:szCs w:val="47"/>
        </w:rPr>
      </w:pPr>
      <w:r>
        <w:rPr>
          <w:rFonts w:ascii="Times New Roman" w:hAnsi="Times New Roman" w:eastAsia="Times New Roman" w:cs="Times New Roman"/>
          <w:b/>
          <w:sz w:val="47"/>
          <w:szCs w:val="47"/>
          <w:vertAlign w:val="baseline"/>
          <w:rtl w:val="0"/>
        </w:rPr>
        <w:t>L</w:t>
      </w:r>
      <w:r>
        <w:rPr>
          <w:rFonts w:ascii="Times New Roman" w:hAnsi="Times New Roman" w:eastAsia="Times New Roman" w:cs="Times New Roman"/>
          <w:sz w:val="47"/>
          <w:szCs w:val="47"/>
          <w:vertAlign w:val="baseline"/>
          <w:rtl w:val="0"/>
        </w:rPr>
        <w:t>iteratu</w:t>
      </w:r>
      <w:r>
        <w:rPr>
          <w:rFonts w:ascii="Times New Roman" w:hAnsi="Times New Roman" w:eastAsia="Times New Roman" w:cs="Times New Roman"/>
          <w:sz w:val="47"/>
          <w:szCs w:val="47"/>
          <w:rtl w:val="0"/>
        </w:rPr>
        <w:t xml:space="preserve">re </w:t>
      </w:r>
      <w:r>
        <w:rPr>
          <w:rFonts w:ascii="Times New Roman" w:hAnsi="Times New Roman" w:eastAsia="Times New Roman" w:cs="Times New Roman"/>
          <w:b/>
          <w:sz w:val="47"/>
          <w:szCs w:val="47"/>
          <w:rtl w:val="0"/>
        </w:rPr>
        <w:t>R</w:t>
      </w:r>
      <w:r>
        <w:rPr>
          <w:rFonts w:ascii="Times New Roman" w:hAnsi="Times New Roman" w:eastAsia="Times New Roman" w:cs="Times New Roman"/>
          <w:sz w:val="47"/>
          <w:szCs w:val="47"/>
          <w:rtl w:val="0"/>
        </w:rPr>
        <w:t xml:space="preserve">eview </w:t>
      </w:r>
    </w:p>
    <w:p>
      <w:pPr>
        <w:rPr>
          <w:rFonts w:ascii="Times New Roman" w:hAnsi="Times New Roman" w:eastAsia="Times New Roman" w:cs="Times New Roman"/>
          <w:sz w:val="47"/>
          <w:szCs w:val="47"/>
        </w:rPr>
      </w:pPr>
    </w:p>
    <w:p>
      <w:pPr>
        <w:spacing w:after="320"/>
        <w:jc w:val="both"/>
        <w:rPr>
          <w:rFonts w:ascii="Times New Roman" w:hAnsi="Times New Roman" w:eastAsia="Times New Roman" w:cs="Times New Roman"/>
          <w:color w:val="333333"/>
          <w:sz w:val="24"/>
          <w:szCs w:val="24"/>
        </w:rPr>
      </w:pPr>
      <w:r>
        <w:rPr>
          <w:rFonts w:ascii="Times New Roman" w:hAnsi="Times New Roman" w:eastAsia="Times New Roman" w:cs="Times New Roman"/>
          <w:color w:val="333333"/>
          <w:sz w:val="24"/>
          <w:szCs w:val="24"/>
          <w:rtl w:val="0"/>
        </w:rPr>
        <w:t>The primary objective is to develop an innovative and sophisticated attendance management system that employs cutting-edge facial recognition technology. The ultimate goal is to address the challenges and limitations of traditional automated attendance systems in various educational institutions and organizations. The proposed approach entails comparing an up-to-date image of a student with a set of deliberately captured images stored in a database, which will be used to verify their real-time attendance. By leveraging advanced facial recognition algorithms, the system can accurately identify students and record their attendance quickly and efficiently. Manual maintenance of attendance records has several drawbacks that impede the effectiveness of this process. Firstly, it takes away valuable classroom time that could otherwise be spent on more productive educational activities. Secondly, manual attendance records are highly vulnerable to proxy attendance and impersonation, leading to inaccurate and unreliable data that compromises the integrity of the attendance tracking system. Therefore, by utilizing a smart attendance management system that incorporates facial recognition technology, educational institutions, and organizations can overcome these hurdles and improve the efficiency and accuracy of their attendance tracking processes.</w:t>
      </w:r>
    </w:p>
    <w:p>
      <w:pPr>
        <w:spacing w:before="240" w:after="240"/>
        <w:jc w:val="both"/>
        <w:rPr>
          <w:rFonts w:ascii="Times New Roman" w:hAnsi="Times New Roman" w:eastAsia="Times New Roman" w:cs="Times New Roman"/>
          <w:color w:val="333333"/>
          <w:sz w:val="24"/>
          <w:szCs w:val="24"/>
          <w:highlight w:val="white"/>
        </w:rPr>
      </w:pPr>
      <w:r>
        <w:rPr>
          <w:rFonts w:ascii="Times New Roman" w:hAnsi="Times New Roman" w:eastAsia="Times New Roman" w:cs="Times New Roman"/>
          <w:color w:val="333333"/>
          <w:sz w:val="24"/>
          <w:szCs w:val="24"/>
          <w:highlight w:val="white"/>
          <w:rtl w:val="0"/>
        </w:rPr>
        <w:t xml:space="preserve">To resolve this problem of attendance, many attendance management systems have been introduced in recent years. Jain </w:t>
      </w:r>
      <w:r>
        <w:rPr>
          <w:rFonts w:ascii="Times New Roman" w:hAnsi="Times New Roman" w:eastAsia="Times New Roman" w:cs="Times New Roman"/>
          <w:i/>
          <w:color w:val="333333"/>
          <w:sz w:val="24"/>
          <w:szCs w:val="24"/>
          <w:highlight w:val="white"/>
          <w:rtl w:val="0"/>
        </w:rPr>
        <w:t>et. al</w:t>
      </w:r>
      <w:r>
        <w:rPr>
          <w:rFonts w:ascii="Times New Roman" w:hAnsi="Times New Roman" w:eastAsia="Times New Roman" w:cs="Times New Roman"/>
          <w:color w:val="333333"/>
          <w:sz w:val="24"/>
          <w:szCs w:val="24"/>
          <w:highlight w:val="white"/>
          <w:rtl w:val="0"/>
        </w:rPr>
        <w:t xml:space="preserve"> [3] developed a desktop-based application in which students are given attendance by clicking a checkbox next to their name and then by clicking the register button to mark their presence. In 2013, Bhalla </w:t>
      </w:r>
      <w:r>
        <w:rPr>
          <w:rFonts w:ascii="Times New Roman" w:hAnsi="Times New Roman" w:eastAsia="Times New Roman" w:cs="Times New Roman"/>
          <w:i/>
          <w:color w:val="333333"/>
          <w:sz w:val="24"/>
          <w:szCs w:val="24"/>
          <w:highlight w:val="white"/>
          <w:rtl w:val="0"/>
        </w:rPr>
        <w:t>et. al</w:t>
      </w:r>
      <w:r>
        <w:rPr>
          <w:rFonts w:ascii="Times New Roman" w:hAnsi="Times New Roman" w:eastAsia="Times New Roman" w:cs="Times New Roman"/>
          <w:color w:val="333333"/>
          <w:sz w:val="24"/>
          <w:szCs w:val="24"/>
          <w:highlight w:val="white"/>
          <w:rtl w:val="0"/>
        </w:rPr>
        <w:t xml:space="preserve"> [4] have proposed a blue-tooth based attendance system. Application software installed in the mobile phone enables the registration of the attendance via Bluetooth connection and transfers the notification to the instructor. Works of [5] propose a system for employee attendance based on the fingerprint. The system compares one fingerprint template with all previously stored in the database. In [6], Joardar </w:t>
      </w:r>
      <w:r>
        <w:rPr>
          <w:rFonts w:ascii="Times New Roman" w:hAnsi="Times New Roman" w:eastAsia="Times New Roman" w:cs="Times New Roman"/>
          <w:i/>
          <w:color w:val="333333"/>
          <w:sz w:val="24"/>
          <w:szCs w:val="24"/>
          <w:highlight w:val="white"/>
          <w:rtl w:val="0"/>
        </w:rPr>
        <w:t>et. al</w:t>
      </w:r>
      <w:r>
        <w:rPr>
          <w:rFonts w:ascii="Times New Roman" w:hAnsi="Times New Roman" w:eastAsia="Times New Roman" w:cs="Times New Roman"/>
          <w:color w:val="333333"/>
          <w:sz w:val="24"/>
          <w:szCs w:val="24"/>
          <w:highlight w:val="white"/>
          <w:rtl w:val="0"/>
        </w:rPr>
        <w:t xml:space="preserve"> developed an attendance system based on the palm dorsal subcutaneous vein pattern of individuals.</w:t>
      </w:r>
    </w:p>
    <w:p>
      <w:pPr>
        <w:shd w:val="clear" w:fill="FFFFFF"/>
        <w:spacing w:after="320"/>
        <w:jc w:val="both"/>
        <w:rPr>
          <w:rFonts w:ascii="Times New Roman" w:hAnsi="Times New Roman" w:eastAsia="Times New Roman" w:cs="Times New Roman"/>
          <w:color w:val="333333"/>
          <w:sz w:val="24"/>
          <w:szCs w:val="24"/>
          <w:highlight w:val="white"/>
        </w:rPr>
      </w:pPr>
      <w:r>
        <w:rPr>
          <w:rFonts w:ascii="Times New Roman" w:hAnsi="Times New Roman" w:eastAsia="Times New Roman" w:cs="Times New Roman"/>
          <w:color w:val="333333"/>
          <w:sz w:val="24"/>
          <w:szCs w:val="24"/>
          <w:highlight w:val="white"/>
          <w:rtl w:val="0"/>
        </w:rPr>
        <w:t xml:space="preserve"> A model as specified by Naveed</w:t>
      </w:r>
      <w:r>
        <w:rPr>
          <w:rFonts w:ascii="Times New Roman" w:hAnsi="Times New Roman" w:eastAsia="Times New Roman" w:cs="Times New Roman"/>
          <w:i/>
          <w:color w:val="333333"/>
          <w:sz w:val="24"/>
          <w:szCs w:val="24"/>
          <w:highlight w:val="white"/>
          <w:rtl w:val="0"/>
        </w:rPr>
        <w:t xml:space="preserve"> et al</w:t>
      </w:r>
      <w:r>
        <w:rPr>
          <w:rFonts w:ascii="Times New Roman" w:hAnsi="Times New Roman" w:eastAsia="Times New Roman" w:cs="Times New Roman"/>
          <w:color w:val="333333"/>
          <w:sz w:val="24"/>
          <w:szCs w:val="24"/>
          <w:highlight w:val="white"/>
          <w:rtl w:val="0"/>
        </w:rPr>
        <w:t xml:space="preserve"> [7], is linked with two databases. One is for the faces and the other one is used for marking attendance. The image before the detection and recognition phase, the camera is used to click the face image of the student and perform background and noise removal.</w:t>
      </w:r>
    </w:p>
    <w:p>
      <w:pPr>
        <w:shd w:val="clear" w:fill="FFFFFF"/>
        <w:spacing w:after="320"/>
        <w:jc w:val="both"/>
        <w:rPr>
          <w:rFonts w:ascii="Times New Roman" w:hAnsi="Times New Roman" w:eastAsia="Times New Roman" w:cs="Times New Roman"/>
          <w:sz w:val="24"/>
          <w:szCs w:val="24"/>
          <w:vertAlign w:val="baseline"/>
        </w:rPr>
      </w:pPr>
      <w:r>
        <w:rPr>
          <w:rFonts w:ascii="Times New Roman" w:hAnsi="Times New Roman" w:eastAsia="Times New Roman" w:cs="Times New Roman"/>
          <w:color w:val="333333"/>
          <w:sz w:val="24"/>
          <w:szCs w:val="24"/>
          <w:highlight w:val="white"/>
          <w:rtl w:val="0"/>
        </w:rPr>
        <w:t>In another implementation of a similar system, Kawaguchi</w:t>
      </w:r>
      <w:r>
        <w:rPr>
          <w:rFonts w:ascii="Times New Roman" w:hAnsi="Times New Roman" w:eastAsia="Times New Roman" w:cs="Times New Roman"/>
          <w:i/>
          <w:color w:val="333333"/>
          <w:sz w:val="24"/>
          <w:szCs w:val="24"/>
          <w:highlight w:val="white"/>
          <w:rtl w:val="0"/>
        </w:rPr>
        <w:t xml:space="preserve"> et al</w:t>
      </w:r>
      <w:r>
        <w:rPr>
          <w:rFonts w:ascii="Times New Roman" w:hAnsi="Times New Roman" w:eastAsia="Times New Roman" w:cs="Times New Roman"/>
          <w:color w:val="333333"/>
          <w:sz w:val="24"/>
          <w:szCs w:val="24"/>
          <w:highlight w:val="white"/>
          <w:rtl w:val="0"/>
        </w:rPr>
        <w:t xml:space="preserve">. [8] proposed a model in which faces and fixed seating positions are matched to images in a database. This is a continuous testing method that uses a streaming video camera to detect student presence in the classroom. They even estimated seating arrangements using various types of calculations. It's a very common architecture implemented with two different cameras, one is used for detecting and the other is used for capturing images. MuthuKalyani </w:t>
      </w:r>
      <w:r>
        <w:rPr>
          <w:rFonts w:ascii="Times New Roman" w:hAnsi="Times New Roman" w:eastAsia="Times New Roman" w:cs="Times New Roman"/>
          <w:i/>
          <w:color w:val="333333"/>
          <w:sz w:val="24"/>
          <w:szCs w:val="24"/>
          <w:highlight w:val="white"/>
          <w:rtl w:val="0"/>
        </w:rPr>
        <w:t>et al.</w:t>
      </w:r>
      <w:r>
        <w:rPr>
          <w:rFonts w:ascii="Times New Roman" w:hAnsi="Times New Roman" w:eastAsia="Times New Roman" w:cs="Times New Roman"/>
          <w:color w:val="333333"/>
          <w:sz w:val="24"/>
          <w:szCs w:val="24"/>
          <w:highlight w:val="white"/>
          <w:rtl w:val="0"/>
        </w:rPr>
        <w:t xml:space="preserve"> [9] proposed a different approach for this, using Android devices to perform this task. After the image was captured by the camera, it was subjected to 3D modeling, and canonical techniques were applied to the images for comparison.</w:t>
      </w:r>
    </w:p>
    <w:p>
      <w:pPr>
        <w:pBdr>
          <w:bottom w:val="single" w:color="000000" w:sz="12" w:space="0"/>
        </w:pBdr>
        <w:rPr>
          <w:rFonts w:ascii="Times New Roman" w:hAnsi="Times New Roman" w:eastAsia="Times New Roman" w:cs="Times New Roman"/>
        </w:rPr>
      </w:pPr>
    </w:p>
    <w:p>
      <w:pPr>
        <w:pBdr>
          <w:bottom w:val="single" w:color="000000" w:sz="12" w:space="0"/>
        </w:pBdr>
        <w:rPr>
          <w:rFonts w:ascii="Times New Roman" w:hAnsi="Times New Roman" w:eastAsia="Times New Roman" w:cs="Times New Roman"/>
        </w:rPr>
      </w:pPr>
    </w:p>
    <w:p>
      <w:pPr>
        <w:pBdr>
          <w:bottom w:val="single" w:color="000000" w:sz="12" w:space="0"/>
        </w:pBdr>
        <w:rPr>
          <w:rFonts w:ascii="Times New Roman" w:hAnsi="Times New Roman" w:eastAsia="Times New Roman" w:cs="Times New Roman"/>
        </w:rPr>
      </w:pPr>
    </w:p>
    <w:p>
      <w:pPr>
        <w:pBdr>
          <w:bottom w:val="single" w:color="000000" w:sz="12" w:space="0"/>
        </w:pBdr>
        <w:rPr>
          <w:rFonts w:ascii="Times New Roman" w:hAnsi="Times New Roman" w:eastAsia="Times New Roman" w:cs="Times New Roman"/>
        </w:rPr>
      </w:pPr>
    </w:p>
    <w:p>
      <w:pPr>
        <w:tabs>
          <w:tab w:val="left" w:pos="8980"/>
        </w:tabs>
        <w:rPr>
          <w:rFonts w:ascii="Times New Roman" w:hAnsi="Times New Roman" w:eastAsia="Times New Roman" w:cs="Times New Roman"/>
          <w:sz w:val="23"/>
          <w:szCs w:val="23"/>
          <w:vertAlign w:val="baseline"/>
        </w:rPr>
        <w:sectPr>
          <w:pgSz w:w="11900" w:h="16838"/>
          <w:pgMar w:top="660" w:right="1386" w:bottom="190" w:left="1400" w:header="0" w:footer="0" w:gutter="0"/>
          <w:cols w:space="720" w:num="1"/>
        </w:sectPr>
      </w:pP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157480</wp:posOffset>
                </wp:positionH>
                <wp:positionV relativeFrom="page">
                  <wp:posOffset>10388600</wp:posOffset>
                </wp:positionV>
                <wp:extent cx="7254875" cy="72390"/>
                <wp:effectExtent l="0" t="0" r="0" b="0"/>
                <wp:wrapNone/>
                <wp:docPr id="21" name="Straight Arrow Connector 21"/>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4pt;margin-top:818pt;height:5.7pt;width:571.25pt;mso-position-horizontal-relative:page;mso-position-vertical-relative:page;z-index:251659264;mso-width-relative:page;mso-height-relative:page;" fillcolor="#FFFFFF" filled="t" stroked="t" coordsize="21600,21600" o:gfxdata="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N3vOlraAAAADQEAAA8A&#10;AAAAAAAAAQAgAAAAIgAAAGRycy9kb3ducmV2LnhtbFBLAQIUABQAAAAIAIdO4kDrrVgATgIAANEE&#10;AAAOAAAAAAAAAAEAIAAAACkBAABkcnMvZTJvRG9jLnhtbFBLBQYAAAAABgAGAFkBAADpBQ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i/>
          <w:sz w:val="23"/>
          <w:szCs w:val="23"/>
          <w:vertAlign w:val="baseline"/>
          <w:rtl w:val="0"/>
        </w:rPr>
        <w:t>School of Computer Engineering, KIIT, BBSR</w:t>
      </w:r>
      <w:r>
        <w:rPr>
          <w:rFonts w:ascii="Times New Roman" w:hAnsi="Times New Roman" w:eastAsia="Times New Roman" w:cs="Times New Roman"/>
          <w:vertAlign w:val="baseline"/>
          <w:rtl w:val="0"/>
        </w:rPr>
        <w:tab/>
      </w:r>
      <w:r>
        <w:rPr>
          <w:rFonts w:ascii="Times New Roman" w:hAnsi="Times New Roman" w:eastAsia="Times New Roman" w:cs="Times New Roman"/>
          <w:sz w:val="23"/>
          <w:szCs w:val="23"/>
          <w:vertAlign w:val="baseline"/>
          <w:rtl w:val="0"/>
        </w:rPr>
        <w:t>2</w:t>
      </w:r>
    </w:p>
    <w:p>
      <w:pPr>
        <w:tabs>
          <w:tab w:val="left" w:pos="8980"/>
        </w:tabs>
        <w:rPr>
          <w:rFonts w:ascii="Times New Roman" w:hAnsi="Times New Roman" w:eastAsia="Times New Roman" w:cs="Times New Roman"/>
          <w:sz w:val="23"/>
          <w:szCs w:val="23"/>
          <w:vertAlign w:val="baseline"/>
        </w:rPr>
      </w:pP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162560</wp:posOffset>
                </wp:positionH>
                <wp:positionV relativeFrom="page">
                  <wp:posOffset>230505</wp:posOffset>
                </wp:positionV>
                <wp:extent cx="7177405" cy="36830"/>
                <wp:effectExtent l="0" t="12065" r="10795" b="14605"/>
                <wp:wrapNone/>
                <wp:docPr id="36" name="Straight Arrow Connector 36"/>
                <wp:cNvGraphicFramePr/>
                <a:graphic xmlns:a="http://schemas.openxmlformats.org/drawingml/2006/main">
                  <a:graphicData uri="http://schemas.microsoft.com/office/word/2010/wordprocessingShape">
                    <wps:wsp>
                      <wps:cNvCnPr/>
                      <wps:spPr>
                        <a:xfrm>
                          <a:off x="1742693" y="3780000"/>
                          <a:ext cx="7177405" cy="3683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8pt;margin-top:18.15pt;height:2.9pt;width:565.15pt;mso-position-horizontal-relative:page;mso-position-vertical-relative:page;z-index:251659264;mso-width-relative:page;mso-height-relative:page;" fillcolor="#FFFFFF" filled="t" stroked="t" coordsize="21600,21600" o:gfxdata="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FtQ99bYAAAACQEAAA8A&#10;AAAAAAAAAQAgAAAAIgAAAGRycy9kb3ducmV2LnhtbFBLAQIUABQAAAAIAIdO4kDWi4+qUAIAANUE&#10;AAAOAAAAAAAAAAEAIAAAACcBAABkcnMvZTJvRG9jLnhtbFBLBQYAAAAABgAGAFkBAADpBQ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10388600</wp:posOffset>
                </wp:positionV>
                <wp:extent cx="7254875" cy="72390"/>
                <wp:effectExtent l="0" t="0" r="0" b="0"/>
                <wp:wrapNone/>
                <wp:docPr id="43" name="Straight Arrow Connector 43"/>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818pt;height:5.7pt;width:571.25pt;mso-position-horizontal-relative:page;mso-position-vertical-relative:page;z-index:251659264;mso-width-relative:page;mso-height-relative:page;" fillcolor="#FFFFFF" filled="t" stroked="t" coordsize="21600,21600" o:gfxdata="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UrHcVtoAAAANAQAADwAA&#10;AAAAAAABACAAAAAiAAAAZHJzL2Rvd25yZXYueG1sUEsBAhQAFAAAAAgAh07iQLoDL/xNAgAA0QQA&#10;AA4AAAAAAAAAAQAgAAAAKQEAAGRycy9lMm9Eb2MueG1sUEsFBgAAAAAGAAYAWQEAAOgFA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229870</wp:posOffset>
                </wp:positionV>
                <wp:extent cx="72390" cy="10230485"/>
                <wp:effectExtent l="0" t="0" r="0" b="0"/>
                <wp:wrapNone/>
                <wp:docPr id="42" name="Straight Arrow Connector 42"/>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5v+eVtgAAAAJAQAADwAAAAAAAAABACAA&#10;AAAiAAAAZHJzL2Rvd25yZXYueG1sUEsBAhQAFAAAAAgAh07iQI7bmlhGAgAAywQAAA4AAAAAAAAA&#10;AQAgAAAAJwEAAGRycy9lMm9Eb2MueG1sUEsFBgAAAAAGAAYAWQEAAN8FA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7334885</wp:posOffset>
                </wp:positionH>
                <wp:positionV relativeFrom="page">
                  <wp:posOffset>229870</wp:posOffset>
                </wp:positionV>
                <wp:extent cx="72390" cy="10230485"/>
                <wp:effectExtent l="0" t="0" r="0" b="0"/>
                <wp:wrapNone/>
                <wp:docPr id="40" name="Straight Arrow Connector 40"/>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577.55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rAYBh2wAAAA0BAAAPAAAAAAAAAAEA&#10;IAAAACIAAABkcnMvZG93bnJldi54bWxQSwECFAAUAAAACACHTuJAHVqzLEUCAADLBAAADgAAAAAA&#10;AAABACAAAAAqAQAAZHJzL2Uyb0RvYy54bWxQSwUGAAAAAAYABgBZAQAA4QU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230505</wp:posOffset>
                </wp:positionV>
                <wp:extent cx="7209155" cy="41910"/>
                <wp:effectExtent l="0" t="12065" r="4445" b="22225"/>
                <wp:wrapNone/>
                <wp:docPr id="39" name="Straight Arrow Connector 39"/>
                <wp:cNvGraphicFramePr/>
                <a:graphic xmlns:a="http://schemas.openxmlformats.org/drawingml/2006/main">
                  <a:graphicData uri="http://schemas.microsoft.com/office/word/2010/wordprocessingShape">
                    <wps:wsp>
                      <wps:cNvCnPr/>
                      <wps:spPr>
                        <a:xfrm>
                          <a:off x="1742693" y="3780000"/>
                          <a:ext cx="7209155" cy="4191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5pt;height:3.3pt;width:567.65pt;mso-position-horizontal-relative:page;mso-position-vertical-relative:page;z-index:251659264;mso-width-relative:page;mso-height-relative:page;" fillcolor="#FFFFFF" filled="t" stroked="t" coordsize="21600,21600" o:gfxdata="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PPX68vYAAAACQEAAA8A&#10;AAAAAAAAAQAgAAAAIgAAAGRycy9kb3ducmV2LnhtbFBLAQIUABQAAAAIAIdO4kDOCsL7UAIAANUE&#10;AAAOAAAAAAAAAAEAIAAAACcBAABkcnMvZTJvRG9jLnhtbFBLBQYAAAAABgAGAFkBAADpBQ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sz w:val="23"/>
          <w:szCs w:val="23"/>
          <w:vertAlign w:val="baseline"/>
          <w:rtl w:val="0"/>
        </w:rPr>
        <w:t xml:space="preserve">                                                                                                   </w:t>
      </w:r>
      <w:r>
        <w:rPr>
          <w:rFonts w:hint="default" w:ascii="Times New Roman" w:hAnsi="Times New Roman" w:eastAsia="Times New Roman" w:cs="Times New Roman"/>
          <w:sz w:val="23"/>
          <w:szCs w:val="23"/>
          <w:vertAlign w:val="baseline"/>
          <w:rtl w:val="0"/>
          <w:lang w:val="en-US"/>
        </w:rPr>
        <w:t xml:space="preserve">                                      </w:t>
      </w:r>
      <w:r>
        <w:rPr>
          <w:rFonts w:ascii="Times New Roman" w:hAnsi="Times New Roman" w:eastAsia="Times New Roman" w:cs="Times New Roman"/>
          <w:i/>
          <w:sz w:val="23"/>
          <w:szCs w:val="23"/>
          <w:vertAlign w:val="baseline"/>
          <w:rtl w:val="0"/>
          <w:lang w:val="en-US"/>
        </w:rPr>
        <w:t>ATTENDIFY</w:t>
      </w:r>
      <w:r>
        <w:rPr>
          <w:rFonts w:ascii="Times New Roman" w:hAnsi="Times New Roman" w:eastAsia="Times New Roman" w:cs="Times New Roman"/>
          <w:sz w:val="23"/>
          <w:szCs w:val="23"/>
          <w:vertAlign w:val="baseline"/>
          <w:rtl w:val="0"/>
        </w:rPr>
        <w:t xml:space="preserve">                                                                      </w:t>
      </w:r>
      <w:r>
        <w:rPr>
          <w:rFonts w:ascii="Times New Roman" w:hAnsi="Times New Roman" w:eastAsia="Times New Roman" w:cs="Times New Roman"/>
          <w:sz w:val="23"/>
          <w:szCs w:val="23"/>
          <w:vertAlign w:val="baseline"/>
          <w:rtl w:val="0"/>
        </w:rPr>
        <w:tab/>
      </w:r>
      <w:r>
        <w:rPr>
          <w:rFonts w:ascii="Times New Roman" w:hAnsi="Times New Roman" w:eastAsia="Times New Roman" w:cs="Times New Roman"/>
          <w:sz w:val="23"/>
          <w:szCs w:val="23"/>
          <w:vertAlign w:val="baseline"/>
          <w:rtl w:val="0"/>
        </w:rPr>
        <w:tab/>
      </w: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152400</wp:posOffset>
                </wp:positionV>
                <wp:extent cx="5810885" cy="31750"/>
                <wp:effectExtent l="0" t="0" r="0" b="0"/>
                <wp:wrapNone/>
                <wp:docPr id="38" name="Straight Arrow Connector 38"/>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12pt;height:2.5pt;width:457.55pt;z-index:251659264;mso-width-relative:page;mso-height-relative:page;" fillcolor="#FFFFFF" filled="t" stroked="t" coordsize="21600,21600" o:gfxdata="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FFAOkHWAAAABgEAAA8AAAAAAAAA&#10;AQAgAAAAIgAAAGRycy9kb3ducmV2LnhtbFBLAQIUABQAAAAIAIdO4kCUEqBLTAIAANAEAAAOAAAA&#10;AAAAAAEAIAAAACUBAABkcnMvZTJvRG9jLnhtbFBLBQYAAAAABgAGAFkBAADjBQAAAAA=&#10;">
                <v:fill on="t" focussize="0,0"/>
                <v:stroke color="#000000" miterlimit="8" joinstyle="miter" startarrowwidth="narrow" startarrowlength="short" endarrowwidth="narrow" endarrowlength="short"/>
                <v:imagedata o:title=""/>
                <o:lock v:ext="edit" aspectratio="f"/>
              </v:shape>
            </w:pict>
          </mc:Fallback>
        </mc:AlternateContent>
      </w:r>
    </w:p>
    <w:p>
      <w:pPr>
        <w:tabs>
          <w:tab w:val="left" w:pos="8980"/>
        </w:tabs>
        <w:spacing w:before="240" w:after="240"/>
        <w:rPr>
          <w:rFonts w:ascii="Times New Roman" w:hAnsi="Times New Roman" w:eastAsia="Times New Roman" w:cs="Times New Roman"/>
          <w:sz w:val="24"/>
          <w:szCs w:val="24"/>
          <w:highlight w:val="white"/>
        </w:rPr>
      </w:pPr>
      <w:r>
        <w:rPr>
          <w:rFonts w:ascii="Times New Roman" w:hAnsi="Times New Roman" w:eastAsia="Times New Roman" w:cs="Times New Roman"/>
          <w:color w:val="333333"/>
          <w:sz w:val="24"/>
          <w:szCs w:val="24"/>
          <w:highlight w:val="white"/>
          <w:rtl w:val="0"/>
        </w:rPr>
        <w:t xml:space="preserve">The </w:t>
      </w:r>
      <w:r>
        <w:rPr>
          <w:rFonts w:ascii="Times New Roman" w:hAnsi="Times New Roman" w:eastAsia="Times New Roman" w:cs="Times New Roman"/>
          <w:sz w:val="24"/>
          <w:szCs w:val="24"/>
          <w:highlight w:val="white"/>
          <w:rtl w:val="0"/>
        </w:rPr>
        <w:t>method</w:t>
      </w:r>
      <w:r>
        <w:rPr>
          <w:rFonts w:ascii="Times New Roman" w:hAnsi="Times New Roman" w:eastAsia="Times New Roman" w:cs="Times New Roman"/>
          <w:color w:val="333333"/>
          <w:sz w:val="24"/>
          <w:szCs w:val="24"/>
          <w:highlight w:val="white"/>
          <w:rtl w:val="0"/>
        </w:rPr>
        <w:t xml:space="preserve"> </w:t>
      </w:r>
      <w:r>
        <w:rPr>
          <w:rFonts w:ascii="Times New Roman" w:hAnsi="Times New Roman" w:eastAsia="Times New Roman" w:cs="Times New Roman"/>
          <w:sz w:val="24"/>
          <w:szCs w:val="24"/>
          <w:highlight w:val="white"/>
          <w:rtl w:val="0"/>
        </w:rPr>
        <w:t>developed</w:t>
      </w:r>
      <w:r>
        <w:rPr>
          <w:rFonts w:ascii="Times New Roman" w:hAnsi="Times New Roman" w:eastAsia="Times New Roman" w:cs="Times New Roman"/>
          <w:color w:val="333333"/>
          <w:sz w:val="24"/>
          <w:szCs w:val="24"/>
          <w:highlight w:val="white"/>
          <w:rtl w:val="0"/>
        </w:rPr>
        <w:t xml:space="preserve"> by Marko Arsenovic et al. [10] </w:t>
      </w:r>
      <w:r>
        <w:rPr>
          <w:rFonts w:ascii="Times New Roman" w:hAnsi="Times New Roman" w:eastAsia="Times New Roman" w:cs="Times New Roman"/>
          <w:sz w:val="24"/>
          <w:szCs w:val="24"/>
          <w:highlight w:val="white"/>
          <w:rtl w:val="0"/>
        </w:rPr>
        <w:t>uses</w:t>
      </w:r>
      <w:r>
        <w:rPr>
          <w:rFonts w:ascii="Times New Roman" w:hAnsi="Times New Roman" w:eastAsia="Times New Roman" w:cs="Times New Roman"/>
          <w:color w:val="333333"/>
          <w:sz w:val="24"/>
          <w:szCs w:val="24"/>
          <w:highlight w:val="white"/>
          <w:rtl w:val="0"/>
        </w:rPr>
        <w:t xml:space="preserve"> </w:t>
      </w:r>
      <w:r>
        <w:rPr>
          <w:rFonts w:ascii="Times New Roman" w:hAnsi="Times New Roman" w:eastAsia="Times New Roman" w:cs="Times New Roman"/>
          <w:sz w:val="24"/>
          <w:szCs w:val="24"/>
          <w:highlight w:val="white"/>
          <w:rtl w:val="0"/>
        </w:rPr>
        <w:t>higher</w:t>
      </w:r>
      <w:r>
        <w:rPr>
          <w:rFonts w:ascii="Times New Roman" w:hAnsi="Times New Roman" w:eastAsia="Times New Roman" w:cs="Times New Roman"/>
          <w:color w:val="333333"/>
          <w:sz w:val="24"/>
          <w:szCs w:val="24"/>
          <w:highlight w:val="white"/>
          <w:rtl w:val="0"/>
        </w:rPr>
        <w:t xml:space="preserve"> </w:t>
      </w:r>
      <w:r>
        <w:rPr>
          <w:rFonts w:ascii="Times New Roman" w:hAnsi="Times New Roman" w:eastAsia="Times New Roman" w:cs="Times New Roman"/>
          <w:sz w:val="24"/>
          <w:szCs w:val="24"/>
          <w:highlight w:val="white"/>
          <w:rtl w:val="0"/>
        </w:rPr>
        <w:t>feed</w:t>
      </w:r>
      <w:r>
        <w:rPr>
          <w:rFonts w:ascii="Times New Roman" w:hAnsi="Times New Roman" w:eastAsia="Times New Roman" w:cs="Times New Roman"/>
          <w:color w:val="333333"/>
          <w:sz w:val="24"/>
          <w:szCs w:val="24"/>
          <w:highlight w:val="white"/>
          <w:rtl w:val="0"/>
        </w:rPr>
        <w:t xml:space="preserve"> </w:t>
      </w:r>
      <w:r>
        <w:rPr>
          <w:rFonts w:ascii="Times New Roman" w:hAnsi="Times New Roman" w:eastAsia="Times New Roman" w:cs="Times New Roman"/>
          <w:sz w:val="24"/>
          <w:szCs w:val="24"/>
          <w:highlight w:val="white"/>
          <w:rtl w:val="0"/>
        </w:rPr>
        <w:t>rates;</w:t>
      </w:r>
      <w:r>
        <w:rPr>
          <w:rFonts w:ascii="Times New Roman" w:hAnsi="Times New Roman" w:eastAsia="Times New Roman" w:cs="Times New Roman"/>
          <w:color w:val="333333"/>
          <w:sz w:val="24"/>
          <w:szCs w:val="24"/>
          <w:highlight w:val="white"/>
          <w:rtl w:val="0"/>
        </w:rPr>
        <w:t xml:space="preserve"> Convolutional Neural </w:t>
      </w:r>
      <w:r>
        <w:rPr>
          <w:rFonts w:ascii="Times New Roman" w:hAnsi="Times New Roman" w:eastAsia="Times New Roman" w:cs="Times New Roman"/>
          <w:sz w:val="24"/>
          <w:szCs w:val="24"/>
          <w:highlight w:val="white"/>
          <w:rtl w:val="0"/>
        </w:rPr>
        <w:t>Network</w:t>
      </w:r>
      <w:r>
        <w:rPr>
          <w:rFonts w:ascii="Times New Roman" w:hAnsi="Times New Roman" w:eastAsia="Times New Roman" w:cs="Times New Roman"/>
          <w:color w:val="333333"/>
          <w:sz w:val="24"/>
          <w:szCs w:val="24"/>
          <w:highlight w:val="white"/>
          <w:rtl w:val="0"/>
        </w:rPr>
        <w:t xml:space="preserve"> </w:t>
      </w:r>
      <w:r>
        <w:rPr>
          <w:rFonts w:ascii="Times New Roman" w:hAnsi="Times New Roman" w:eastAsia="Times New Roman" w:cs="Times New Roman"/>
          <w:sz w:val="24"/>
          <w:szCs w:val="24"/>
          <w:highlight w:val="white"/>
          <w:rtl w:val="0"/>
        </w:rPr>
        <w:t>Cascade</w:t>
      </w:r>
      <w:r>
        <w:rPr>
          <w:rFonts w:ascii="Times New Roman" w:hAnsi="Times New Roman" w:eastAsia="Times New Roman" w:cs="Times New Roman"/>
          <w:color w:val="333333"/>
          <w:sz w:val="24"/>
          <w:szCs w:val="24"/>
          <w:highlight w:val="white"/>
          <w:rtl w:val="0"/>
        </w:rPr>
        <w:t xml:space="preserve"> to implement face </w:t>
      </w:r>
      <w:r>
        <w:rPr>
          <w:rFonts w:ascii="Times New Roman" w:hAnsi="Times New Roman" w:eastAsia="Times New Roman" w:cs="Times New Roman"/>
          <w:sz w:val="24"/>
          <w:szCs w:val="24"/>
          <w:highlight w:val="white"/>
          <w:rtl w:val="0"/>
        </w:rPr>
        <w:t>recognition,</w:t>
      </w:r>
      <w:r>
        <w:rPr>
          <w:rFonts w:ascii="Times New Roman" w:hAnsi="Times New Roman" w:eastAsia="Times New Roman" w:cs="Times New Roman"/>
          <w:color w:val="333333"/>
          <w:sz w:val="24"/>
          <w:szCs w:val="24"/>
          <w:highlight w:val="white"/>
          <w:rtl w:val="0"/>
        </w:rPr>
        <w:t xml:space="preserve"> and Convolutional Neural Networks for </w:t>
      </w:r>
      <w:r>
        <w:rPr>
          <w:rFonts w:ascii="Times New Roman" w:hAnsi="Times New Roman" w:eastAsia="Times New Roman" w:cs="Times New Roman"/>
          <w:sz w:val="24"/>
          <w:szCs w:val="24"/>
          <w:highlight w:val="white"/>
          <w:rtl w:val="0"/>
        </w:rPr>
        <w:t>face</w:t>
      </w:r>
      <w:r>
        <w:rPr>
          <w:rFonts w:ascii="Times New Roman" w:hAnsi="Times New Roman" w:eastAsia="Times New Roman" w:cs="Times New Roman"/>
          <w:color w:val="333333"/>
          <w:sz w:val="24"/>
          <w:szCs w:val="24"/>
          <w:highlight w:val="white"/>
          <w:rtl w:val="0"/>
        </w:rPr>
        <w:t xml:space="preserve"> </w:t>
      </w:r>
      <w:r>
        <w:rPr>
          <w:rFonts w:ascii="Times New Roman" w:hAnsi="Times New Roman" w:eastAsia="Times New Roman" w:cs="Times New Roman"/>
          <w:sz w:val="24"/>
          <w:szCs w:val="24"/>
          <w:highlight w:val="white"/>
          <w:rtl w:val="0"/>
        </w:rPr>
        <w:t>embedding.</w:t>
      </w:r>
      <w:r>
        <w:rPr>
          <w:rFonts w:ascii="Times New Roman" w:hAnsi="Times New Roman" w:eastAsia="Times New Roman" w:cs="Times New Roman"/>
          <w:color w:val="333333"/>
          <w:sz w:val="24"/>
          <w:szCs w:val="24"/>
          <w:highlight w:val="white"/>
          <w:rtl w:val="0"/>
        </w:rPr>
        <w:t xml:space="preserve"> </w:t>
      </w:r>
      <w:r>
        <w:rPr>
          <w:rFonts w:ascii="Times New Roman" w:hAnsi="Times New Roman" w:eastAsia="Times New Roman" w:cs="Times New Roman"/>
          <w:sz w:val="24"/>
          <w:szCs w:val="24"/>
          <w:highlight w:val="white"/>
          <w:rtl w:val="0"/>
        </w:rPr>
        <w:t>CNNs</w:t>
      </w:r>
      <w:r>
        <w:rPr>
          <w:rFonts w:ascii="Times New Roman" w:hAnsi="Times New Roman" w:eastAsia="Times New Roman" w:cs="Times New Roman"/>
          <w:color w:val="333333"/>
          <w:sz w:val="24"/>
          <w:szCs w:val="24"/>
          <w:highlight w:val="white"/>
          <w:rtl w:val="0"/>
        </w:rPr>
        <w:t xml:space="preserve"> </w:t>
      </w:r>
      <w:r>
        <w:rPr>
          <w:rFonts w:ascii="Times New Roman" w:hAnsi="Times New Roman" w:eastAsia="Times New Roman" w:cs="Times New Roman"/>
          <w:sz w:val="24"/>
          <w:szCs w:val="24"/>
          <w:highlight w:val="white"/>
          <w:rtl w:val="0"/>
        </w:rPr>
        <w:t>perform</w:t>
      </w:r>
      <w:r>
        <w:rPr>
          <w:rFonts w:ascii="Times New Roman" w:hAnsi="Times New Roman" w:eastAsia="Times New Roman" w:cs="Times New Roman"/>
          <w:color w:val="333333"/>
          <w:sz w:val="24"/>
          <w:szCs w:val="24"/>
          <w:highlight w:val="white"/>
          <w:rtl w:val="0"/>
        </w:rPr>
        <w:t xml:space="preserve"> </w:t>
      </w:r>
      <w:r>
        <w:rPr>
          <w:rFonts w:ascii="Times New Roman" w:hAnsi="Times New Roman" w:eastAsia="Times New Roman" w:cs="Times New Roman"/>
          <w:sz w:val="24"/>
          <w:szCs w:val="24"/>
          <w:highlight w:val="white"/>
          <w:rtl w:val="0"/>
        </w:rPr>
        <w:t>best</w:t>
      </w:r>
      <w:r>
        <w:rPr>
          <w:rFonts w:ascii="Times New Roman" w:hAnsi="Times New Roman" w:eastAsia="Times New Roman" w:cs="Times New Roman"/>
          <w:color w:val="333333"/>
          <w:sz w:val="24"/>
          <w:szCs w:val="24"/>
          <w:highlight w:val="white"/>
          <w:rtl w:val="0"/>
        </w:rPr>
        <w:t xml:space="preserve"> </w:t>
      </w:r>
      <w:r>
        <w:rPr>
          <w:rFonts w:ascii="Times New Roman" w:hAnsi="Times New Roman" w:eastAsia="Times New Roman" w:cs="Times New Roman"/>
          <w:sz w:val="24"/>
          <w:szCs w:val="24"/>
          <w:highlight w:val="white"/>
          <w:rtl w:val="0"/>
        </w:rPr>
        <w:t>for</w:t>
      </w:r>
      <w:r>
        <w:rPr>
          <w:rFonts w:ascii="Times New Roman" w:hAnsi="Times New Roman" w:eastAsia="Times New Roman" w:cs="Times New Roman"/>
          <w:color w:val="333333"/>
          <w:sz w:val="24"/>
          <w:szCs w:val="24"/>
          <w:highlight w:val="white"/>
          <w:rtl w:val="0"/>
        </w:rPr>
        <w:t xml:space="preserve"> </w:t>
      </w:r>
      <w:r>
        <w:rPr>
          <w:rFonts w:ascii="Times New Roman" w:hAnsi="Times New Roman" w:eastAsia="Times New Roman" w:cs="Times New Roman"/>
          <w:sz w:val="24"/>
          <w:szCs w:val="24"/>
          <w:highlight w:val="white"/>
          <w:rtl w:val="0"/>
        </w:rPr>
        <w:t>larger</w:t>
      </w:r>
      <w:r>
        <w:rPr>
          <w:rFonts w:ascii="Times New Roman" w:hAnsi="Times New Roman" w:eastAsia="Times New Roman" w:cs="Times New Roman"/>
          <w:color w:val="333333"/>
          <w:sz w:val="24"/>
          <w:szCs w:val="24"/>
          <w:highlight w:val="white"/>
          <w:rtl w:val="0"/>
        </w:rPr>
        <w:t xml:space="preserve"> </w:t>
      </w:r>
      <w:r>
        <w:rPr>
          <w:rFonts w:ascii="Times New Roman" w:hAnsi="Times New Roman" w:eastAsia="Times New Roman" w:cs="Times New Roman"/>
          <w:sz w:val="24"/>
          <w:szCs w:val="24"/>
          <w:highlight w:val="white"/>
          <w:rtl w:val="0"/>
        </w:rPr>
        <w:t>datasets,</w:t>
      </w:r>
      <w:r>
        <w:rPr>
          <w:rFonts w:ascii="Times New Roman" w:hAnsi="Times New Roman" w:eastAsia="Times New Roman" w:cs="Times New Roman"/>
          <w:color w:val="333333"/>
          <w:sz w:val="24"/>
          <w:szCs w:val="24"/>
          <w:highlight w:val="white"/>
          <w:rtl w:val="0"/>
        </w:rPr>
        <w:t xml:space="preserve"> </w:t>
      </w:r>
      <w:r>
        <w:rPr>
          <w:rFonts w:ascii="Times New Roman" w:hAnsi="Times New Roman" w:eastAsia="Times New Roman" w:cs="Times New Roman"/>
          <w:sz w:val="24"/>
          <w:szCs w:val="24"/>
          <w:highlight w:val="white"/>
          <w:rtl w:val="0"/>
        </w:rPr>
        <w:t>or</w:t>
      </w:r>
      <w:r>
        <w:rPr>
          <w:rFonts w:ascii="Times New Roman" w:hAnsi="Times New Roman" w:eastAsia="Times New Roman" w:cs="Times New Roman"/>
          <w:color w:val="333333"/>
          <w:sz w:val="24"/>
          <w:szCs w:val="24"/>
          <w:highlight w:val="white"/>
          <w:rtl w:val="0"/>
        </w:rPr>
        <w:t xml:space="preserve"> </w:t>
      </w:r>
      <w:r>
        <w:rPr>
          <w:rFonts w:ascii="Times New Roman" w:hAnsi="Times New Roman" w:eastAsia="Times New Roman" w:cs="Times New Roman"/>
          <w:sz w:val="24"/>
          <w:szCs w:val="24"/>
          <w:highlight w:val="white"/>
          <w:rtl w:val="0"/>
        </w:rPr>
        <w:t>put</w:t>
      </w:r>
      <w:r>
        <w:rPr>
          <w:rFonts w:ascii="Times New Roman" w:hAnsi="Times New Roman" w:eastAsia="Times New Roman" w:cs="Times New Roman"/>
          <w:color w:val="333333"/>
          <w:sz w:val="24"/>
          <w:szCs w:val="24"/>
          <w:highlight w:val="white"/>
          <w:rtl w:val="0"/>
        </w:rPr>
        <w:t xml:space="preserve"> </w:t>
      </w:r>
      <w:r>
        <w:rPr>
          <w:rFonts w:ascii="Times New Roman" w:hAnsi="Times New Roman" w:eastAsia="Times New Roman" w:cs="Times New Roman"/>
          <w:sz w:val="24"/>
          <w:szCs w:val="24"/>
          <w:highlight w:val="white"/>
          <w:rtl w:val="0"/>
        </w:rPr>
        <w:t>another</w:t>
      </w:r>
      <w:r>
        <w:rPr>
          <w:rFonts w:ascii="Times New Roman" w:hAnsi="Times New Roman" w:eastAsia="Times New Roman" w:cs="Times New Roman"/>
          <w:color w:val="333333"/>
          <w:sz w:val="24"/>
          <w:szCs w:val="24"/>
          <w:highlight w:val="white"/>
          <w:rtl w:val="0"/>
        </w:rPr>
        <w:t xml:space="preserve"> </w:t>
      </w:r>
      <w:r>
        <w:rPr>
          <w:rFonts w:ascii="Times New Roman" w:hAnsi="Times New Roman" w:eastAsia="Times New Roman" w:cs="Times New Roman"/>
          <w:sz w:val="24"/>
          <w:szCs w:val="24"/>
          <w:highlight w:val="white"/>
          <w:rtl w:val="0"/>
        </w:rPr>
        <w:t>way,</w:t>
      </w:r>
      <w:r>
        <w:rPr>
          <w:rFonts w:ascii="Times New Roman" w:hAnsi="Times New Roman" w:eastAsia="Times New Roman" w:cs="Times New Roman"/>
          <w:color w:val="333333"/>
          <w:sz w:val="24"/>
          <w:szCs w:val="24"/>
          <w:highlight w:val="white"/>
          <w:rtl w:val="0"/>
        </w:rPr>
        <w:t xml:space="preserve"> </w:t>
      </w:r>
      <w:r>
        <w:rPr>
          <w:rFonts w:ascii="Times New Roman" w:hAnsi="Times New Roman" w:eastAsia="Times New Roman" w:cs="Times New Roman"/>
          <w:sz w:val="24"/>
          <w:szCs w:val="24"/>
          <w:highlight w:val="white"/>
          <w:rtl w:val="0"/>
        </w:rPr>
        <w:t>under</w:t>
      </w:r>
      <w:r>
        <w:rPr>
          <w:rFonts w:ascii="Times New Roman" w:hAnsi="Times New Roman" w:eastAsia="Times New Roman" w:cs="Times New Roman"/>
          <w:color w:val="333333"/>
          <w:sz w:val="24"/>
          <w:szCs w:val="24"/>
          <w:highlight w:val="white"/>
          <w:rtl w:val="0"/>
        </w:rPr>
        <w:t xml:space="preserve"> </w:t>
      </w:r>
      <w:r>
        <w:rPr>
          <w:rFonts w:ascii="Times New Roman" w:hAnsi="Times New Roman" w:eastAsia="Times New Roman" w:cs="Times New Roman"/>
          <w:sz w:val="24"/>
          <w:szCs w:val="24"/>
          <w:highlight w:val="white"/>
          <w:rtl w:val="0"/>
        </w:rPr>
        <w:t>running</w:t>
      </w:r>
      <w:r>
        <w:rPr>
          <w:rFonts w:ascii="Times New Roman" w:hAnsi="Times New Roman" w:eastAsia="Times New Roman" w:cs="Times New Roman"/>
          <w:color w:val="333333"/>
          <w:sz w:val="24"/>
          <w:szCs w:val="24"/>
          <w:highlight w:val="white"/>
          <w:rtl w:val="0"/>
        </w:rPr>
        <w:t xml:space="preserve"> </w:t>
      </w:r>
      <w:r>
        <w:rPr>
          <w:rFonts w:ascii="Times New Roman" w:hAnsi="Times New Roman" w:eastAsia="Times New Roman" w:cs="Times New Roman"/>
          <w:sz w:val="24"/>
          <w:szCs w:val="24"/>
          <w:highlight w:val="white"/>
          <w:rtl w:val="0"/>
        </w:rPr>
        <w:t>case</w:t>
      </w:r>
      <w:r>
        <w:rPr>
          <w:rFonts w:ascii="Times New Roman" w:hAnsi="Times New Roman" w:eastAsia="Times New Roman" w:cs="Times New Roman"/>
          <w:color w:val="333333"/>
          <w:sz w:val="24"/>
          <w:szCs w:val="24"/>
          <w:highlight w:val="white"/>
          <w:rtl w:val="0"/>
        </w:rPr>
        <w:t xml:space="preserve"> </w:t>
      </w:r>
      <w:r>
        <w:rPr>
          <w:rFonts w:ascii="Times New Roman" w:hAnsi="Times New Roman" w:eastAsia="Times New Roman" w:cs="Times New Roman"/>
          <w:sz w:val="24"/>
          <w:szCs w:val="24"/>
          <w:highlight w:val="white"/>
          <w:rtl w:val="0"/>
        </w:rPr>
        <w:t>conditions,</w:t>
      </w:r>
      <w:r>
        <w:rPr>
          <w:rFonts w:ascii="Times New Roman" w:hAnsi="Times New Roman" w:eastAsia="Times New Roman" w:cs="Times New Roman"/>
          <w:color w:val="333333"/>
          <w:sz w:val="24"/>
          <w:szCs w:val="24"/>
          <w:highlight w:val="white"/>
          <w:rtl w:val="0"/>
        </w:rPr>
        <w:t xml:space="preserve"> the </w:t>
      </w:r>
      <w:r>
        <w:rPr>
          <w:rFonts w:ascii="Times New Roman" w:hAnsi="Times New Roman" w:eastAsia="Times New Roman" w:cs="Times New Roman"/>
          <w:sz w:val="24"/>
          <w:szCs w:val="24"/>
          <w:highlight w:val="white"/>
          <w:rtl w:val="0"/>
        </w:rPr>
        <w:t>main</w:t>
      </w:r>
      <w:r>
        <w:rPr>
          <w:rFonts w:ascii="Times New Roman" w:hAnsi="Times New Roman" w:eastAsia="Times New Roman" w:cs="Times New Roman"/>
          <w:color w:val="333333"/>
          <w:sz w:val="24"/>
          <w:szCs w:val="24"/>
          <w:highlight w:val="white"/>
          <w:rtl w:val="0"/>
        </w:rPr>
        <w:t xml:space="preserve"> test was applying these strategies </w:t>
      </w:r>
      <w:r>
        <w:rPr>
          <w:rFonts w:ascii="Times New Roman" w:hAnsi="Times New Roman" w:eastAsia="Times New Roman" w:cs="Times New Roman"/>
          <w:sz w:val="24"/>
          <w:szCs w:val="24"/>
          <w:highlight w:val="white"/>
          <w:rtl w:val="0"/>
        </w:rPr>
        <w:t>to</w:t>
      </w:r>
      <w:r>
        <w:rPr>
          <w:rFonts w:ascii="Times New Roman" w:hAnsi="Times New Roman" w:eastAsia="Times New Roman" w:cs="Times New Roman"/>
          <w:color w:val="333333"/>
          <w:sz w:val="24"/>
          <w:szCs w:val="24"/>
          <w:highlight w:val="white"/>
          <w:rtl w:val="0"/>
        </w:rPr>
        <w:t xml:space="preserve"> small datasets. The </w:t>
      </w:r>
      <w:r>
        <w:rPr>
          <w:rFonts w:ascii="Times New Roman" w:hAnsi="Times New Roman" w:eastAsia="Times New Roman" w:cs="Times New Roman"/>
          <w:sz w:val="24"/>
          <w:szCs w:val="24"/>
          <w:highlight w:val="white"/>
          <w:rtl w:val="0"/>
        </w:rPr>
        <w:t>overall</w:t>
      </w:r>
      <w:r>
        <w:rPr>
          <w:rFonts w:ascii="Times New Roman" w:hAnsi="Times New Roman" w:eastAsia="Times New Roman" w:cs="Times New Roman"/>
          <w:color w:val="333333"/>
          <w:sz w:val="24"/>
          <w:szCs w:val="24"/>
          <w:highlight w:val="white"/>
          <w:rtl w:val="0"/>
        </w:rPr>
        <w:t xml:space="preserve"> </w:t>
      </w:r>
      <w:r>
        <w:rPr>
          <w:rFonts w:ascii="Times New Roman" w:hAnsi="Times New Roman" w:eastAsia="Times New Roman" w:cs="Times New Roman"/>
          <w:sz w:val="24"/>
          <w:szCs w:val="24"/>
          <w:highlight w:val="white"/>
          <w:rtl w:val="0"/>
        </w:rPr>
        <w:t>accuracy</w:t>
      </w:r>
      <w:r>
        <w:rPr>
          <w:rFonts w:ascii="Times New Roman" w:hAnsi="Times New Roman" w:eastAsia="Times New Roman" w:cs="Times New Roman"/>
          <w:color w:val="333333"/>
          <w:sz w:val="24"/>
          <w:szCs w:val="24"/>
          <w:highlight w:val="white"/>
          <w:rtl w:val="0"/>
        </w:rPr>
        <w:t xml:space="preserve"> was 95.02% on a </w:t>
      </w:r>
      <w:r>
        <w:rPr>
          <w:rFonts w:ascii="Times New Roman" w:hAnsi="Times New Roman" w:eastAsia="Times New Roman" w:cs="Times New Roman"/>
          <w:sz w:val="24"/>
          <w:szCs w:val="24"/>
          <w:highlight w:val="white"/>
          <w:rtl w:val="0"/>
        </w:rPr>
        <w:t>small</w:t>
      </w:r>
      <w:r>
        <w:rPr>
          <w:rFonts w:ascii="Times New Roman" w:hAnsi="Times New Roman" w:eastAsia="Times New Roman" w:cs="Times New Roman"/>
          <w:color w:val="333333"/>
          <w:sz w:val="24"/>
          <w:szCs w:val="24"/>
          <w:highlight w:val="white"/>
          <w:rtl w:val="0"/>
        </w:rPr>
        <w:t xml:space="preserve"> dataset of the first </w:t>
      </w:r>
      <w:r>
        <w:rPr>
          <w:rFonts w:ascii="Times New Roman" w:hAnsi="Times New Roman" w:eastAsia="Times New Roman" w:cs="Times New Roman"/>
          <w:sz w:val="24"/>
          <w:szCs w:val="24"/>
          <w:highlight w:val="white"/>
          <w:rtl w:val="0"/>
        </w:rPr>
        <w:t>images</w:t>
      </w:r>
      <w:r>
        <w:rPr>
          <w:rFonts w:ascii="Times New Roman" w:hAnsi="Times New Roman" w:eastAsia="Times New Roman" w:cs="Times New Roman"/>
          <w:color w:val="333333"/>
          <w:sz w:val="24"/>
          <w:szCs w:val="24"/>
          <w:highlight w:val="white"/>
          <w:rtl w:val="0"/>
        </w:rPr>
        <w:t xml:space="preserve"> of </w:t>
      </w:r>
      <w:r>
        <w:rPr>
          <w:rFonts w:ascii="Times New Roman" w:hAnsi="Times New Roman" w:eastAsia="Times New Roman" w:cs="Times New Roman"/>
          <w:sz w:val="24"/>
          <w:szCs w:val="24"/>
          <w:highlight w:val="white"/>
          <w:rtl w:val="0"/>
        </w:rPr>
        <w:t>worker</w:t>
      </w:r>
      <w:r>
        <w:rPr>
          <w:rFonts w:ascii="Times New Roman" w:hAnsi="Times New Roman" w:eastAsia="Times New Roman" w:cs="Times New Roman"/>
          <w:color w:val="333333"/>
          <w:sz w:val="24"/>
          <w:szCs w:val="24"/>
          <w:highlight w:val="white"/>
          <w:rtl w:val="0"/>
        </w:rPr>
        <w:t xml:space="preserve"> </w:t>
      </w:r>
      <w:r>
        <w:rPr>
          <w:rFonts w:ascii="Times New Roman" w:hAnsi="Times New Roman" w:eastAsia="Times New Roman" w:cs="Times New Roman"/>
          <w:sz w:val="24"/>
          <w:szCs w:val="24"/>
          <w:highlight w:val="white"/>
          <w:rtl w:val="0"/>
        </w:rPr>
        <w:t>faces</w:t>
      </w:r>
      <w:r>
        <w:rPr>
          <w:rFonts w:ascii="Times New Roman" w:hAnsi="Times New Roman" w:eastAsia="Times New Roman" w:cs="Times New Roman"/>
          <w:color w:val="333333"/>
          <w:sz w:val="24"/>
          <w:szCs w:val="24"/>
          <w:highlight w:val="white"/>
          <w:rtl w:val="0"/>
        </w:rPr>
        <w:t xml:space="preserve"> in the </w:t>
      </w:r>
      <w:r>
        <w:rPr>
          <w:rFonts w:ascii="Times New Roman" w:hAnsi="Times New Roman" w:eastAsia="Times New Roman" w:cs="Times New Roman"/>
          <w:sz w:val="24"/>
          <w:szCs w:val="24"/>
          <w:highlight w:val="white"/>
          <w:rtl w:val="0"/>
        </w:rPr>
        <w:t>current</w:t>
      </w:r>
      <w:r>
        <w:rPr>
          <w:rFonts w:ascii="Times New Roman" w:hAnsi="Times New Roman" w:eastAsia="Times New Roman" w:cs="Times New Roman"/>
          <w:color w:val="333333"/>
          <w:sz w:val="24"/>
          <w:szCs w:val="24"/>
          <w:highlight w:val="white"/>
          <w:rtl w:val="0"/>
        </w:rPr>
        <w:t xml:space="preserve"> </w:t>
      </w:r>
      <w:r>
        <w:rPr>
          <w:rFonts w:ascii="Times New Roman" w:hAnsi="Times New Roman" w:eastAsia="Times New Roman" w:cs="Times New Roman"/>
          <w:sz w:val="24"/>
          <w:szCs w:val="24"/>
          <w:highlight w:val="white"/>
          <w:rtl w:val="0"/>
        </w:rPr>
        <w:t>state.</w:t>
      </w:r>
    </w:p>
    <w:p>
      <w:pPr>
        <w:tabs>
          <w:tab w:val="left" w:pos="8980"/>
        </w:tabs>
        <w:spacing w:before="240" w:after="240"/>
        <w:rPr>
          <w:rFonts w:ascii="Times New Roman" w:hAnsi="Times New Roman" w:eastAsia="Times New Roman" w:cs="Times New Roman"/>
          <w:sz w:val="24"/>
          <w:szCs w:val="24"/>
          <w:highlight w:val="white"/>
        </w:rPr>
      </w:pPr>
      <w:r>
        <w:rPr>
          <w:rFonts w:ascii="Times New Roman" w:hAnsi="Times New Roman" w:eastAsia="Times New Roman" w:cs="Times New Roman"/>
          <w:color w:val="333333"/>
          <w:sz w:val="24"/>
          <w:szCs w:val="24"/>
          <w:highlight w:val="white"/>
          <w:rtl w:val="0"/>
        </w:rPr>
        <w:t xml:space="preserve">Kruti Goyal et al. [11], </w:t>
      </w:r>
      <w:r>
        <w:rPr>
          <w:rFonts w:hint="default" w:ascii="Times New Roman" w:hAnsi="Times New Roman" w:eastAsia="Times New Roman" w:cs="Times New Roman"/>
          <w:color w:val="333333"/>
          <w:sz w:val="24"/>
          <w:szCs w:val="24"/>
          <w:highlight w:val="white"/>
          <w:rtl w:val="0"/>
          <w:lang w:val="en-US"/>
        </w:rPr>
        <w:t>developed</w:t>
      </w:r>
      <w:r>
        <w:rPr>
          <w:rFonts w:ascii="Times New Roman" w:hAnsi="Times New Roman" w:eastAsia="Times New Roman" w:cs="Times New Roman"/>
          <w:color w:val="333333"/>
          <w:sz w:val="24"/>
          <w:szCs w:val="24"/>
          <w:highlight w:val="white"/>
          <w:rtl w:val="0"/>
        </w:rPr>
        <w:t xml:space="preserve"> a </w:t>
      </w:r>
      <w:r>
        <w:rPr>
          <w:rFonts w:ascii="Times New Roman" w:hAnsi="Times New Roman" w:eastAsia="Times New Roman" w:cs="Times New Roman"/>
          <w:sz w:val="24"/>
          <w:szCs w:val="24"/>
          <w:highlight w:val="white"/>
          <w:rtl w:val="0"/>
        </w:rPr>
        <w:t>face</w:t>
      </w:r>
      <w:r>
        <w:rPr>
          <w:rFonts w:ascii="Times New Roman" w:hAnsi="Times New Roman" w:eastAsia="Times New Roman" w:cs="Times New Roman"/>
          <w:color w:val="333333"/>
          <w:sz w:val="24"/>
          <w:szCs w:val="24"/>
          <w:highlight w:val="white"/>
          <w:rtl w:val="0"/>
        </w:rPr>
        <w:t xml:space="preserve"> </w:t>
      </w:r>
      <w:r>
        <w:rPr>
          <w:rFonts w:ascii="Times New Roman" w:hAnsi="Times New Roman" w:eastAsia="Times New Roman" w:cs="Times New Roman"/>
          <w:sz w:val="24"/>
          <w:szCs w:val="24"/>
          <w:highlight w:val="white"/>
          <w:rtl w:val="0"/>
        </w:rPr>
        <w:t>recognition</w:t>
      </w:r>
      <w:r>
        <w:rPr>
          <w:rFonts w:ascii="Times New Roman" w:hAnsi="Times New Roman" w:eastAsia="Times New Roman" w:cs="Times New Roman"/>
          <w:color w:val="333333"/>
          <w:sz w:val="24"/>
          <w:szCs w:val="24"/>
          <w:highlight w:val="white"/>
          <w:rtl w:val="0"/>
        </w:rPr>
        <w:t xml:space="preserve"> model built using different types of algorithms </w:t>
      </w:r>
      <w:r>
        <w:rPr>
          <w:rFonts w:ascii="Times New Roman" w:hAnsi="Times New Roman" w:eastAsia="Times New Roman" w:cs="Times New Roman"/>
          <w:sz w:val="24"/>
          <w:szCs w:val="24"/>
          <w:highlight w:val="white"/>
          <w:rtl w:val="0"/>
        </w:rPr>
        <w:t>such</w:t>
      </w:r>
      <w:r>
        <w:rPr>
          <w:rFonts w:ascii="Times New Roman" w:hAnsi="Times New Roman" w:eastAsia="Times New Roman" w:cs="Times New Roman"/>
          <w:color w:val="333333"/>
          <w:sz w:val="24"/>
          <w:szCs w:val="24"/>
          <w:highlight w:val="white"/>
          <w:rtl w:val="0"/>
        </w:rPr>
        <w:t xml:space="preserve"> </w:t>
      </w:r>
      <w:r>
        <w:rPr>
          <w:rFonts w:ascii="Times New Roman" w:hAnsi="Times New Roman" w:eastAsia="Times New Roman" w:cs="Times New Roman"/>
          <w:sz w:val="24"/>
          <w:szCs w:val="24"/>
          <w:highlight w:val="white"/>
          <w:rtl w:val="0"/>
        </w:rPr>
        <w:t>as</w:t>
      </w:r>
      <w:r>
        <w:rPr>
          <w:rFonts w:ascii="Times New Roman" w:hAnsi="Times New Roman" w:eastAsia="Times New Roman" w:cs="Times New Roman"/>
          <w:color w:val="333333"/>
          <w:sz w:val="24"/>
          <w:szCs w:val="24"/>
          <w:highlight w:val="white"/>
          <w:rtl w:val="0"/>
        </w:rPr>
        <w:t xml:space="preserve"> AdaBoost, and Haar Cascades. This model uses MATLAB and OpenCV for its implementation.</w:t>
      </w:r>
      <w:r>
        <w:rPr>
          <w:rFonts w:ascii="Times New Roman" w:hAnsi="Times New Roman" w:eastAsia="Times New Roman" w:cs="Times New Roman"/>
          <w:sz w:val="24"/>
          <w:szCs w:val="24"/>
          <w:highlight w:val="white"/>
          <w:rtl w:val="0"/>
        </w:rPr>
        <w:t>Facial</w:t>
      </w:r>
      <w:r>
        <w:rPr>
          <w:rFonts w:ascii="Times New Roman" w:hAnsi="Times New Roman" w:eastAsia="Times New Roman" w:cs="Times New Roman"/>
          <w:color w:val="333333"/>
          <w:sz w:val="24"/>
          <w:szCs w:val="24"/>
          <w:highlight w:val="white"/>
          <w:rtl w:val="0"/>
        </w:rPr>
        <w:t xml:space="preserve"> </w:t>
      </w:r>
      <w:r>
        <w:rPr>
          <w:rFonts w:ascii="Times New Roman" w:hAnsi="Times New Roman" w:eastAsia="Times New Roman" w:cs="Times New Roman"/>
          <w:sz w:val="24"/>
          <w:szCs w:val="24"/>
          <w:highlight w:val="white"/>
          <w:rtl w:val="0"/>
        </w:rPr>
        <w:t>feature</w:t>
      </w:r>
      <w:r>
        <w:rPr>
          <w:rFonts w:ascii="Times New Roman" w:hAnsi="Times New Roman" w:eastAsia="Times New Roman" w:cs="Times New Roman"/>
          <w:color w:val="333333"/>
          <w:sz w:val="24"/>
          <w:szCs w:val="24"/>
          <w:highlight w:val="white"/>
          <w:rtl w:val="0"/>
        </w:rPr>
        <w:t xml:space="preserve"> </w:t>
      </w:r>
      <w:r>
        <w:rPr>
          <w:rFonts w:ascii="Times New Roman" w:hAnsi="Times New Roman" w:eastAsia="Times New Roman" w:cs="Times New Roman"/>
          <w:sz w:val="24"/>
          <w:szCs w:val="24"/>
          <w:highlight w:val="white"/>
          <w:rtl w:val="0"/>
        </w:rPr>
        <w:t>extraction</w:t>
      </w:r>
      <w:r>
        <w:rPr>
          <w:rFonts w:ascii="Times New Roman" w:hAnsi="Times New Roman" w:eastAsia="Times New Roman" w:cs="Times New Roman"/>
          <w:color w:val="333333"/>
          <w:sz w:val="24"/>
          <w:szCs w:val="24"/>
          <w:highlight w:val="white"/>
          <w:rtl w:val="0"/>
        </w:rPr>
        <w:t xml:space="preserve"> is performed </w:t>
      </w:r>
      <w:r>
        <w:rPr>
          <w:rFonts w:ascii="Times New Roman" w:hAnsi="Times New Roman" w:eastAsia="Times New Roman" w:cs="Times New Roman"/>
          <w:sz w:val="24"/>
          <w:szCs w:val="24"/>
          <w:highlight w:val="white"/>
          <w:rtl w:val="0"/>
        </w:rPr>
        <w:t>as</w:t>
      </w:r>
      <w:r>
        <w:rPr>
          <w:rFonts w:ascii="Times New Roman" w:hAnsi="Times New Roman" w:eastAsia="Times New Roman" w:cs="Times New Roman"/>
          <w:color w:val="333333"/>
          <w:sz w:val="24"/>
          <w:szCs w:val="24"/>
          <w:highlight w:val="white"/>
          <w:rtl w:val="0"/>
        </w:rPr>
        <w:t xml:space="preserve"> </w:t>
      </w:r>
      <w:r>
        <w:rPr>
          <w:rFonts w:ascii="Times New Roman" w:hAnsi="Times New Roman" w:eastAsia="Times New Roman" w:cs="Times New Roman"/>
          <w:sz w:val="24"/>
          <w:szCs w:val="24"/>
          <w:highlight w:val="white"/>
          <w:rtl w:val="0"/>
        </w:rPr>
        <w:t>face</w:t>
      </w:r>
      <w:r>
        <w:rPr>
          <w:rFonts w:ascii="Times New Roman" w:hAnsi="Times New Roman" w:eastAsia="Times New Roman" w:cs="Times New Roman"/>
          <w:color w:val="333333"/>
          <w:sz w:val="24"/>
          <w:szCs w:val="24"/>
          <w:highlight w:val="white"/>
          <w:rtl w:val="0"/>
        </w:rPr>
        <w:t xml:space="preserve"> </w:t>
      </w:r>
      <w:r>
        <w:rPr>
          <w:rFonts w:ascii="Times New Roman" w:hAnsi="Times New Roman" w:eastAsia="Times New Roman" w:cs="Times New Roman"/>
          <w:sz w:val="24"/>
          <w:szCs w:val="24"/>
          <w:highlight w:val="white"/>
          <w:rtl w:val="0"/>
        </w:rPr>
        <w:t>localization</w:t>
      </w:r>
      <w:r>
        <w:rPr>
          <w:rFonts w:ascii="Times New Roman" w:hAnsi="Times New Roman" w:eastAsia="Times New Roman" w:cs="Times New Roman"/>
          <w:color w:val="333333"/>
          <w:sz w:val="24"/>
          <w:szCs w:val="24"/>
          <w:highlight w:val="white"/>
          <w:rtl w:val="0"/>
        </w:rPr>
        <w:t xml:space="preserve"> </w:t>
      </w:r>
      <w:r>
        <w:rPr>
          <w:rFonts w:ascii="Times New Roman" w:hAnsi="Times New Roman" w:eastAsia="Times New Roman" w:cs="Times New Roman"/>
          <w:sz w:val="24"/>
          <w:szCs w:val="24"/>
          <w:highlight w:val="white"/>
          <w:rtl w:val="0"/>
        </w:rPr>
        <w:t>performed</w:t>
      </w:r>
      <w:r>
        <w:rPr>
          <w:rFonts w:ascii="Times New Roman" w:hAnsi="Times New Roman" w:eastAsia="Times New Roman" w:cs="Times New Roman"/>
          <w:color w:val="333333"/>
          <w:sz w:val="24"/>
          <w:szCs w:val="24"/>
          <w:highlight w:val="white"/>
          <w:rtl w:val="0"/>
        </w:rPr>
        <w:t xml:space="preserve"> using </w:t>
      </w:r>
      <w:r>
        <w:rPr>
          <w:rFonts w:ascii="Times New Roman" w:hAnsi="Times New Roman" w:eastAsia="Times New Roman" w:cs="Times New Roman"/>
          <w:sz w:val="24"/>
          <w:szCs w:val="24"/>
          <w:highlight w:val="white"/>
          <w:rtl w:val="0"/>
        </w:rPr>
        <w:t>pattern</w:t>
      </w:r>
      <w:r>
        <w:rPr>
          <w:rFonts w:ascii="Times New Roman" w:hAnsi="Times New Roman" w:eastAsia="Times New Roman" w:cs="Times New Roman"/>
          <w:color w:val="333333"/>
          <w:sz w:val="24"/>
          <w:szCs w:val="24"/>
          <w:highlight w:val="white"/>
          <w:rtl w:val="0"/>
        </w:rPr>
        <w:t xml:space="preserve"> </w:t>
      </w:r>
      <w:r>
        <w:rPr>
          <w:rFonts w:ascii="Times New Roman" w:hAnsi="Times New Roman" w:eastAsia="Times New Roman" w:cs="Times New Roman"/>
          <w:sz w:val="24"/>
          <w:szCs w:val="24"/>
          <w:highlight w:val="white"/>
          <w:rtl w:val="0"/>
        </w:rPr>
        <w:t>recognition.</w:t>
      </w:r>
    </w:p>
    <w:p>
      <w:pPr>
        <w:shd w:val="clear" w:fill="FFFFFF"/>
        <w:tabs>
          <w:tab w:val="left" w:pos="8980"/>
        </w:tabs>
        <w:spacing w:after="320"/>
        <w:jc w:val="both"/>
        <w:rPr>
          <w:rFonts w:ascii="Times New Roman" w:hAnsi="Times New Roman" w:eastAsia="Times New Roman" w:cs="Times New Roman"/>
          <w:sz w:val="24"/>
          <w:szCs w:val="24"/>
        </w:rPr>
      </w:pPr>
      <w:r>
        <w:rPr>
          <w:rFonts w:ascii="Times New Roman" w:hAnsi="Times New Roman" w:eastAsia="Times New Roman" w:cs="Times New Roman"/>
          <w:color w:val="333333"/>
          <w:sz w:val="24"/>
          <w:szCs w:val="24"/>
          <w:rtl w:val="0"/>
        </w:rPr>
        <w:t xml:space="preserve">Nusrat Mubin Ara </w:t>
      </w:r>
      <w:r>
        <w:rPr>
          <w:rFonts w:ascii="Times New Roman" w:hAnsi="Times New Roman" w:eastAsia="Times New Roman" w:cs="Times New Roman"/>
          <w:sz w:val="24"/>
          <w:szCs w:val="24"/>
          <w:rtl w:val="0"/>
        </w:rPr>
        <w:t>et</w:t>
      </w:r>
      <w:r>
        <w:rPr>
          <w:rFonts w:ascii="Times New Roman" w:hAnsi="Times New Roman" w:eastAsia="Times New Roman" w:cs="Times New Roman"/>
          <w:color w:val="333333"/>
          <w:sz w:val="24"/>
          <w:szCs w:val="24"/>
          <w:rtl w:val="0"/>
        </w:rPr>
        <w:t xml:space="preserve"> </w:t>
      </w:r>
      <w:r>
        <w:rPr>
          <w:rFonts w:ascii="Times New Roman" w:hAnsi="Times New Roman" w:eastAsia="Times New Roman" w:cs="Times New Roman"/>
          <w:sz w:val="24"/>
          <w:szCs w:val="24"/>
          <w:rtl w:val="0"/>
        </w:rPr>
        <w:t>al.</w:t>
      </w:r>
      <w:r>
        <w:rPr>
          <w:rFonts w:ascii="Times New Roman" w:hAnsi="Times New Roman" w:eastAsia="Times New Roman" w:cs="Times New Roman"/>
          <w:color w:val="333333"/>
          <w:sz w:val="24"/>
          <w:szCs w:val="24"/>
          <w:rtl w:val="0"/>
        </w:rPr>
        <w:t xml:space="preserve"> [2] </w:t>
      </w:r>
      <w:r>
        <w:rPr>
          <w:rFonts w:ascii="Times New Roman" w:hAnsi="Times New Roman" w:eastAsia="Times New Roman" w:cs="Times New Roman"/>
          <w:sz w:val="24"/>
          <w:szCs w:val="24"/>
          <w:rtl w:val="0"/>
        </w:rPr>
        <w:t>have</w:t>
      </w:r>
      <w:r>
        <w:rPr>
          <w:rFonts w:ascii="Times New Roman" w:hAnsi="Times New Roman" w:eastAsia="Times New Roman" w:cs="Times New Roman"/>
          <w:color w:val="333333"/>
          <w:sz w:val="24"/>
          <w:szCs w:val="24"/>
          <w:rtl w:val="0"/>
        </w:rPr>
        <w:t xml:space="preserve"> </w:t>
      </w:r>
      <w:r>
        <w:rPr>
          <w:rFonts w:ascii="Times New Roman" w:hAnsi="Times New Roman" w:eastAsia="Times New Roman" w:cs="Times New Roman"/>
          <w:sz w:val="24"/>
          <w:szCs w:val="24"/>
          <w:rtl w:val="0"/>
        </w:rPr>
        <w:t>discussed</w:t>
      </w:r>
      <w:r>
        <w:rPr>
          <w:rFonts w:ascii="Times New Roman" w:hAnsi="Times New Roman" w:eastAsia="Times New Roman" w:cs="Times New Roman"/>
          <w:color w:val="333333"/>
          <w:sz w:val="24"/>
          <w:szCs w:val="24"/>
          <w:rtl w:val="0"/>
        </w:rPr>
        <w:t xml:space="preserve"> in their </w:t>
      </w:r>
      <w:r>
        <w:rPr>
          <w:rFonts w:ascii="Times New Roman" w:hAnsi="Times New Roman" w:eastAsia="Times New Roman" w:cs="Times New Roman"/>
          <w:sz w:val="24"/>
          <w:szCs w:val="24"/>
          <w:rtl w:val="0"/>
        </w:rPr>
        <w:t>article</w:t>
      </w:r>
      <w:r>
        <w:rPr>
          <w:rFonts w:ascii="Times New Roman" w:hAnsi="Times New Roman" w:eastAsia="Times New Roman" w:cs="Times New Roman"/>
          <w:color w:val="333333"/>
          <w:sz w:val="24"/>
          <w:szCs w:val="24"/>
          <w:rtl w:val="0"/>
        </w:rPr>
        <w:t xml:space="preserve"> developments in the field of </w:t>
      </w:r>
      <w:r>
        <w:rPr>
          <w:rFonts w:ascii="Times New Roman" w:hAnsi="Times New Roman" w:eastAsia="Times New Roman" w:cs="Times New Roman"/>
          <w:sz w:val="24"/>
          <w:szCs w:val="24"/>
          <w:rtl w:val="0"/>
        </w:rPr>
        <w:t>technologies</w:t>
      </w:r>
      <w:r>
        <w:rPr>
          <w:rFonts w:ascii="Times New Roman" w:hAnsi="Times New Roman" w:eastAsia="Times New Roman" w:cs="Times New Roman"/>
          <w:color w:val="333333"/>
          <w:sz w:val="24"/>
          <w:szCs w:val="24"/>
          <w:rtl w:val="0"/>
        </w:rPr>
        <w:t xml:space="preserve"> they </w:t>
      </w:r>
      <w:r>
        <w:rPr>
          <w:rFonts w:ascii="Times New Roman" w:hAnsi="Times New Roman" w:eastAsia="Times New Roman" w:cs="Times New Roman"/>
          <w:sz w:val="24"/>
          <w:szCs w:val="24"/>
          <w:rtl w:val="0"/>
        </w:rPr>
        <w:t>use,</w:t>
      </w:r>
      <w:r>
        <w:rPr>
          <w:rFonts w:ascii="Times New Roman" w:hAnsi="Times New Roman" w:eastAsia="Times New Roman" w:cs="Times New Roman"/>
          <w:color w:val="333333"/>
          <w:sz w:val="24"/>
          <w:szCs w:val="24"/>
          <w:rtl w:val="0"/>
        </w:rPr>
        <w:t xml:space="preserve"> such as </w:t>
      </w:r>
      <w:r>
        <w:rPr>
          <w:rFonts w:ascii="Times New Roman" w:hAnsi="Times New Roman" w:eastAsia="Times New Roman" w:cs="Times New Roman"/>
          <w:sz w:val="24"/>
          <w:szCs w:val="24"/>
          <w:rtl w:val="0"/>
        </w:rPr>
        <w:t>facial</w:t>
      </w:r>
      <w:r>
        <w:rPr>
          <w:rFonts w:ascii="Times New Roman" w:hAnsi="Times New Roman" w:eastAsia="Times New Roman" w:cs="Times New Roman"/>
          <w:color w:val="333333"/>
          <w:sz w:val="24"/>
          <w:szCs w:val="24"/>
          <w:rtl w:val="0"/>
        </w:rPr>
        <w:t xml:space="preserve"> </w:t>
      </w:r>
      <w:r>
        <w:rPr>
          <w:rFonts w:ascii="Times New Roman" w:hAnsi="Times New Roman" w:eastAsia="Times New Roman" w:cs="Times New Roman"/>
          <w:sz w:val="24"/>
          <w:szCs w:val="24"/>
          <w:rtl w:val="0"/>
        </w:rPr>
        <w:t>recognition,</w:t>
      </w:r>
      <w:r>
        <w:rPr>
          <w:rFonts w:ascii="Times New Roman" w:hAnsi="Times New Roman" w:eastAsia="Times New Roman" w:cs="Times New Roman"/>
          <w:color w:val="333333"/>
          <w:sz w:val="24"/>
          <w:szCs w:val="24"/>
          <w:rtl w:val="0"/>
        </w:rPr>
        <w:t xml:space="preserve"> normalization, </w:t>
      </w:r>
      <w:r>
        <w:rPr>
          <w:rFonts w:ascii="Times New Roman" w:hAnsi="Times New Roman" w:eastAsia="Times New Roman" w:cs="Times New Roman"/>
          <w:sz w:val="24"/>
          <w:szCs w:val="24"/>
          <w:rtl w:val="0"/>
        </w:rPr>
        <w:t>facial</w:t>
      </w:r>
      <w:r>
        <w:rPr>
          <w:rFonts w:ascii="Times New Roman" w:hAnsi="Times New Roman" w:eastAsia="Times New Roman" w:cs="Times New Roman"/>
          <w:color w:val="333333"/>
          <w:sz w:val="24"/>
          <w:szCs w:val="24"/>
          <w:rtl w:val="0"/>
        </w:rPr>
        <w:t xml:space="preserve"> recognition, and neural networks. The authors also wrote about the methodology in which face </w:t>
      </w:r>
      <w:r>
        <w:rPr>
          <w:rFonts w:ascii="Times New Roman" w:hAnsi="Times New Roman" w:eastAsia="Times New Roman" w:cs="Times New Roman"/>
          <w:sz w:val="24"/>
          <w:szCs w:val="24"/>
          <w:rtl w:val="0"/>
        </w:rPr>
        <w:t>recognition</w:t>
      </w:r>
      <w:r>
        <w:rPr>
          <w:rFonts w:ascii="Times New Roman" w:hAnsi="Times New Roman" w:eastAsia="Times New Roman" w:cs="Times New Roman"/>
          <w:color w:val="333333"/>
          <w:sz w:val="24"/>
          <w:szCs w:val="24"/>
          <w:rtl w:val="0"/>
        </w:rPr>
        <w:t xml:space="preserve"> is </w:t>
      </w:r>
      <w:r>
        <w:rPr>
          <w:rFonts w:ascii="Times New Roman" w:hAnsi="Times New Roman" w:eastAsia="Times New Roman" w:cs="Times New Roman"/>
          <w:sz w:val="24"/>
          <w:szCs w:val="24"/>
          <w:rtl w:val="0"/>
        </w:rPr>
        <w:t>performed</w:t>
      </w:r>
      <w:r>
        <w:rPr>
          <w:rFonts w:ascii="Times New Roman" w:hAnsi="Times New Roman" w:eastAsia="Times New Roman" w:cs="Times New Roman"/>
          <w:color w:val="333333"/>
          <w:sz w:val="24"/>
          <w:szCs w:val="24"/>
          <w:rtl w:val="0"/>
        </w:rPr>
        <w:t xml:space="preserve"> using Oriented </w:t>
      </w:r>
      <w:r>
        <w:rPr>
          <w:rFonts w:ascii="Times New Roman" w:hAnsi="Times New Roman" w:eastAsia="Times New Roman" w:cs="Times New Roman"/>
          <w:sz w:val="24"/>
          <w:szCs w:val="24"/>
          <w:rtl w:val="0"/>
        </w:rPr>
        <w:t>Gradient</w:t>
      </w:r>
      <w:r>
        <w:rPr>
          <w:rFonts w:ascii="Times New Roman" w:hAnsi="Times New Roman" w:eastAsia="Times New Roman" w:cs="Times New Roman"/>
          <w:color w:val="333333"/>
          <w:sz w:val="24"/>
          <w:szCs w:val="24"/>
          <w:rtl w:val="0"/>
        </w:rPr>
        <w:t xml:space="preserve"> </w:t>
      </w:r>
      <w:r>
        <w:rPr>
          <w:rFonts w:ascii="Times New Roman" w:hAnsi="Times New Roman" w:eastAsia="Times New Roman" w:cs="Times New Roman"/>
          <w:sz w:val="24"/>
          <w:szCs w:val="24"/>
          <w:rtl w:val="0"/>
        </w:rPr>
        <w:t>History,</w:t>
      </w:r>
      <w:r>
        <w:rPr>
          <w:rFonts w:ascii="Times New Roman" w:hAnsi="Times New Roman" w:eastAsia="Times New Roman" w:cs="Times New Roman"/>
          <w:color w:val="333333"/>
          <w:sz w:val="24"/>
          <w:szCs w:val="24"/>
          <w:rtl w:val="0"/>
        </w:rPr>
        <w:t xml:space="preserve"> </w:t>
      </w:r>
      <w:r>
        <w:rPr>
          <w:rFonts w:ascii="Times New Roman" w:hAnsi="Times New Roman" w:eastAsia="Times New Roman" w:cs="Times New Roman"/>
          <w:sz w:val="24"/>
          <w:szCs w:val="24"/>
          <w:rtl w:val="0"/>
        </w:rPr>
        <w:t>face</w:t>
      </w:r>
      <w:r>
        <w:rPr>
          <w:rFonts w:ascii="Times New Roman" w:hAnsi="Times New Roman" w:eastAsia="Times New Roman" w:cs="Times New Roman"/>
          <w:color w:val="333333"/>
          <w:sz w:val="24"/>
          <w:szCs w:val="24"/>
          <w:rtl w:val="0"/>
        </w:rPr>
        <w:t xml:space="preserve"> </w:t>
      </w:r>
      <w:r>
        <w:rPr>
          <w:rFonts w:ascii="Times New Roman" w:hAnsi="Times New Roman" w:eastAsia="Times New Roman" w:cs="Times New Roman"/>
          <w:sz w:val="24"/>
          <w:szCs w:val="24"/>
          <w:rtl w:val="0"/>
        </w:rPr>
        <w:t>alignment</w:t>
      </w:r>
      <w:r>
        <w:rPr>
          <w:rFonts w:ascii="Times New Roman" w:hAnsi="Times New Roman" w:eastAsia="Times New Roman" w:cs="Times New Roman"/>
          <w:color w:val="333333"/>
          <w:sz w:val="24"/>
          <w:szCs w:val="24"/>
          <w:rtl w:val="0"/>
        </w:rPr>
        <w:t xml:space="preserve"> using face </w:t>
      </w:r>
      <w:r>
        <w:rPr>
          <w:rFonts w:ascii="Times New Roman" w:hAnsi="Times New Roman" w:eastAsia="Times New Roman" w:cs="Times New Roman"/>
          <w:sz w:val="24"/>
          <w:szCs w:val="24"/>
          <w:rtl w:val="0"/>
        </w:rPr>
        <w:t>recognition</w:t>
      </w:r>
      <w:r>
        <w:rPr>
          <w:rFonts w:ascii="Times New Roman" w:hAnsi="Times New Roman" w:eastAsia="Times New Roman" w:cs="Times New Roman"/>
          <w:color w:val="333333"/>
          <w:sz w:val="24"/>
          <w:szCs w:val="24"/>
          <w:rtl w:val="0"/>
        </w:rPr>
        <w:t xml:space="preserve"> </w:t>
      </w:r>
      <w:r>
        <w:rPr>
          <w:rFonts w:ascii="Times New Roman" w:hAnsi="Times New Roman" w:eastAsia="Times New Roman" w:cs="Times New Roman"/>
          <w:sz w:val="24"/>
          <w:szCs w:val="24"/>
          <w:rtl w:val="0"/>
        </w:rPr>
        <w:t>tag</w:t>
      </w:r>
      <w:r>
        <w:rPr>
          <w:rFonts w:ascii="Times New Roman" w:hAnsi="Times New Roman" w:eastAsia="Times New Roman" w:cs="Times New Roman"/>
          <w:color w:val="333333"/>
          <w:sz w:val="24"/>
          <w:szCs w:val="24"/>
          <w:rtl w:val="0"/>
        </w:rPr>
        <w:t xml:space="preserve"> estimation, </w:t>
      </w:r>
      <w:r>
        <w:rPr>
          <w:rFonts w:ascii="Times New Roman" w:hAnsi="Times New Roman" w:eastAsia="Times New Roman" w:cs="Times New Roman"/>
          <w:sz w:val="24"/>
          <w:szCs w:val="24"/>
          <w:rtl w:val="0"/>
        </w:rPr>
        <w:t>feature</w:t>
      </w:r>
      <w:r>
        <w:rPr>
          <w:rFonts w:ascii="Times New Roman" w:hAnsi="Times New Roman" w:eastAsia="Times New Roman" w:cs="Times New Roman"/>
          <w:color w:val="333333"/>
          <w:sz w:val="24"/>
          <w:szCs w:val="24"/>
          <w:rtl w:val="0"/>
        </w:rPr>
        <w:t xml:space="preserve"> </w:t>
      </w:r>
      <w:r>
        <w:rPr>
          <w:rFonts w:ascii="Times New Roman" w:hAnsi="Times New Roman" w:eastAsia="Times New Roman" w:cs="Times New Roman"/>
          <w:sz w:val="24"/>
          <w:szCs w:val="24"/>
          <w:rtl w:val="0"/>
        </w:rPr>
        <w:t>extraction</w:t>
      </w:r>
      <w:r>
        <w:rPr>
          <w:rFonts w:ascii="Times New Roman" w:hAnsi="Times New Roman" w:eastAsia="Times New Roman" w:cs="Times New Roman"/>
          <w:color w:val="333333"/>
          <w:sz w:val="24"/>
          <w:szCs w:val="24"/>
          <w:rtl w:val="0"/>
        </w:rPr>
        <w:t xml:space="preserve"> using </w:t>
      </w:r>
      <w:r>
        <w:rPr>
          <w:rFonts w:ascii="Times New Roman" w:hAnsi="Times New Roman" w:eastAsia="Times New Roman" w:cs="Times New Roman"/>
          <w:sz w:val="24"/>
          <w:szCs w:val="24"/>
          <w:rtl w:val="0"/>
        </w:rPr>
        <w:t>convolutional</w:t>
      </w:r>
      <w:r>
        <w:rPr>
          <w:rFonts w:ascii="Times New Roman" w:hAnsi="Times New Roman" w:eastAsia="Times New Roman" w:cs="Times New Roman"/>
          <w:color w:val="333333"/>
          <w:sz w:val="24"/>
          <w:szCs w:val="24"/>
          <w:rtl w:val="0"/>
        </w:rPr>
        <w:t xml:space="preserve"> </w:t>
      </w:r>
      <w:r>
        <w:rPr>
          <w:rFonts w:ascii="Times New Roman" w:hAnsi="Times New Roman" w:eastAsia="Times New Roman" w:cs="Times New Roman"/>
          <w:sz w:val="24"/>
          <w:szCs w:val="24"/>
          <w:rtl w:val="0"/>
        </w:rPr>
        <w:t>neural</w:t>
      </w:r>
      <w:r>
        <w:rPr>
          <w:rFonts w:ascii="Times New Roman" w:hAnsi="Times New Roman" w:eastAsia="Times New Roman" w:cs="Times New Roman"/>
          <w:color w:val="333333"/>
          <w:sz w:val="24"/>
          <w:szCs w:val="24"/>
          <w:rtl w:val="0"/>
        </w:rPr>
        <w:t xml:space="preserve"> </w:t>
      </w:r>
      <w:r>
        <w:rPr>
          <w:rFonts w:ascii="Times New Roman" w:hAnsi="Times New Roman" w:eastAsia="Times New Roman" w:cs="Times New Roman"/>
          <w:sz w:val="24"/>
          <w:szCs w:val="24"/>
          <w:rtl w:val="0"/>
        </w:rPr>
        <w:t>network,</w:t>
      </w:r>
      <w:r>
        <w:rPr>
          <w:rFonts w:ascii="Times New Roman" w:hAnsi="Times New Roman" w:eastAsia="Times New Roman" w:cs="Times New Roman"/>
          <w:color w:val="333333"/>
          <w:sz w:val="24"/>
          <w:szCs w:val="24"/>
          <w:rtl w:val="0"/>
        </w:rPr>
        <w:t xml:space="preserve"> and </w:t>
      </w:r>
      <w:r>
        <w:rPr>
          <w:rFonts w:ascii="Times New Roman" w:hAnsi="Times New Roman" w:eastAsia="Times New Roman" w:cs="Times New Roman"/>
          <w:sz w:val="24"/>
          <w:szCs w:val="24"/>
          <w:rtl w:val="0"/>
        </w:rPr>
        <w:t>finally</w:t>
      </w:r>
      <w:r>
        <w:rPr>
          <w:rFonts w:ascii="Times New Roman" w:hAnsi="Times New Roman" w:eastAsia="Times New Roman" w:cs="Times New Roman"/>
          <w:color w:val="333333"/>
          <w:sz w:val="24"/>
          <w:szCs w:val="24"/>
          <w:rtl w:val="0"/>
        </w:rPr>
        <w:t xml:space="preserve"> </w:t>
      </w:r>
      <w:r>
        <w:rPr>
          <w:rFonts w:ascii="Times New Roman" w:hAnsi="Times New Roman" w:eastAsia="Times New Roman" w:cs="Times New Roman"/>
          <w:sz w:val="24"/>
          <w:szCs w:val="24"/>
          <w:rtl w:val="0"/>
        </w:rPr>
        <w:t>scale</w:t>
      </w:r>
      <w:r>
        <w:rPr>
          <w:rFonts w:ascii="Times New Roman" w:hAnsi="Times New Roman" w:eastAsia="Times New Roman" w:cs="Times New Roman"/>
          <w:color w:val="333333"/>
          <w:sz w:val="24"/>
          <w:szCs w:val="24"/>
          <w:rtl w:val="0"/>
        </w:rPr>
        <w:t xml:space="preserve"> </w:t>
      </w:r>
      <w:r>
        <w:rPr>
          <w:rFonts w:ascii="Times New Roman" w:hAnsi="Times New Roman" w:eastAsia="Times New Roman" w:cs="Times New Roman"/>
          <w:sz w:val="24"/>
          <w:szCs w:val="24"/>
          <w:rtl w:val="0"/>
        </w:rPr>
        <w:t>generation.</w:t>
      </w:r>
      <w:r>
        <w:rPr>
          <w:rFonts w:ascii="Times New Roman" w:hAnsi="Times New Roman" w:eastAsia="Times New Roman" w:cs="Times New Roman"/>
          <w:color w:val="333333"/>
          <w:sz w:val="24"/>
          <w:szCs w:val="24"/>
          <w:rtl w:val="0"/>
        </w:rPr>
        <w:t xml:space="preserve"> Although </w:t>
      </w:r>
      <w:r>
        <w:rPr>
          <w:rFonts w:ascii="Times New Roman" w:hAnsi="Times New Roman" w:eastAsia="Times New Roman" w:cs="Times New Roman"/>
          <w:sz w:val="24"/>
          <w:szCs w:val="24"/>
          <w:rtl w:val="0"/>
        </w:rPr>
        <w:t>his</w:t>
      </w:r>
      <w:r>
        <w:rPr>
          <w:rFonts w:ascii="Times New Roman" w:hAnsi="Times New Roman" w:eastAsia="Times New Roman" w:cs="Times New Roman"/>
          <w:color w:val="333333"/>
          <w:sz w:val="24"/>
          <w:szCs w:val="24"/>
          <w:rtl w:val="0"/>
        </w:rPr>
        <w:t xml:space="preserve"> system found some </w:t>
      </w:r>
      <w:r>
        <w:rPr>
          <w:rFonts w:ascii="Times New Roman" w:hAnsi="Times New Roman" w:eastAsia="Times New Roman" w:cs="Times New Roman"/>
          <w:sz w:val="24"/>
          <w:szCs w:val="24"/>
          <w:rtl w:val="0"/>
        </w:rPr>
        <w:t>incorrect</w:t>
      </w:r>
      <w:r>
        <w:rPr>
          <w:rFonts w:ascii="Times New Roman" w:hAnsi="Times New Roman" w:eastAsia="Times New Roman" w:cs="Times New Roman"/>
          <w:color w:val="333333"/>
          <w:sz w:val="24"/>
          <w:szCs w:val="24"/>
          <w:rtl w:val="0"/>
        </w:rPr>
        <w:t xml:space="preserve"> predictions,</w:t>
      </w:r>
      <w:r>
        <w:rPr>
          <w:rFonts w:ascii="Times New Roman" w:hAnsi="Times New Roman" w:eastAsia="Times New Roman" w:cs="Times New Roman"/>
          <w:color w:val="333333"/>
          <w:sz w:val="24"/>
          <w:szCs w:val="24"/>
          <w:rtl w:val="0"/>
        </w:rPr>
        <w:br w:type="textWrapping"/>
      </w:r>
      <w:r>
        <w:rPr>
          <w:rFonts w:ascii="Times New Roman" w:hAnsi="Times New Roman" w:eastAsia="Times New Roman" w:cs="Times New Roman"/>
          <w:color w:val="333333"/>
          <w:sz w:val="24"/>
          <w:szCs w:val="24"/>
          <w:rtl w:val="0"/>
        </w:rPr>
        <w:t xml:space="preserve">achieved more than </w:t>
      </w:r>
      <w:r>
        <w:rPr>
          <w:rFonts w:ascii="Times New Roman" w:hAnsi="Times New Roman" w:eastAsia="Times New Roman" w:cs="Times New Roman"/>
          <w:sz w:val="24"/>
          <w:szCs w:val="24"/>
          <w:rtl w:val="0"/>
        </w:rPr>
        <w:t>95%</w:t>
      </w:r>
      <w:r>
        <w:rPr>
          <w:rFonts w:ascii="Times New Roman" w:hAnsi="Times New Roman" w:eastAsia="Times New Roman" w:cs="Times New Roman"/>
          <w:color w:val="333333"/>
          <w:sz w:val="24"/>
          <w:szCs w:val="24"/>
          <w:rtl w:val="0"/>
        </w:rPr>
        <w:t xml:space="preserve"> </w:t>
      </w:r>
      <w:r>
        <w:rPr>
          <w:rFonts w:ascii="Times New Roman" w:hAnsi="Times New Roman" w:eastAsia="Times New Roman" w:cs="Times New Roman"/>
          <w:sz w:val="24"/>
          <w:szCs w:val="24"/>
          <w:rtl w:val="0"/>
        </w:rPr>
        <w:t xml:space="preserve">accuracy. </w:t>
      </w:r>
      <w:r>
        <w:rPr>
          <w:rFonts w:ascii="Times New Roman" w:hAnsi="Times New Roman" w:eastAsia="Times New Roman" w:cs="Times New Roman"/>
          <w:color w:val="333333"/>
          <w:sz w:val="24"/>
          <w:szCs w:val="24"/>
          <w:rtl w:val="0"/>
        </w:rPr>
        <w:t xml:space="preserve">Samuel Lukas </w:t>
      </w:r>
      <w:r>
        <w:rPr>
          <w:rFonts w:ascii="Times New Roman" w:hAnsi="Times New Roman" w:eastAsia="Times New Roman" w:cs="Times New Roman"/>
          <w:sz w:val="24"/>
          <w:szCs w:val="24"/>
          <w:rtl w:val="0"/>
        </w:rPr>
        <w:t>et</w:t>
      </w:r>
      <w:r>
        <w:rPr>
          <w:rFonts w:ascii="Times New Roman" w:hAnsi="Times New Roman" w:eastAsia="Times New Roman" w:cs="Times New Roman"/>
          <w:color w:val="333333"/>
          <w:sz w:val="24"/>
          <w:szCs w:val="24"/>
          <w:rtl w:val="0"/>
        </w:rPr>
        <w:t xml:space="preserve"> </w:t>
      </w:r>
      <w:r>
        <w:rPr>
          <w:rFonts w:ascii="Times New Roman" w:hAnsi="Times New Roman" w:eastAsia="Times New Roman" w:cs="Times New Roman"/>
          <w:sz w:val="24"/>
          <w:szCs w:val="24"/>
          <w:rtl w:val="0"/>
        </w:rPr>
        <w:t>al.</w:t>
      </w:r>
      <w:r>
        <w:rPr>
          <w:rFonts w:ascii="Times New Roman" w:hAnsi="Times New Roman" w:eastAsia="Times New Roman" w:cs="Times New Roman"/>
          <w:color w:val="333333"/>
          <w:sz w:val="24"/>
          <w:szCs w:val="24"/>
          <w:rtl w:val="0"/>
        </w:rPr>
        <w:t xml:space="preserve"> [1] integrated the Discrete Wavelet Transform (DWT), Discrete Cosine </w:t>
      </w:r>
      <w:r>
        <w:rPr>
          <w:rFonts w:ascii="Times New Roman" w:hAnsi="Times New Roman" w:eastAsia="Times New Roman" w:cs="Times New Roman"/>
          <w:sz w:val="24"/>
          <w:szCs w:val="24"/>
          <w:rtl w:val="0"/>
        </w:rPr>
        <w:t>Transform</w:t>
      </w:r>
      <w:r>
        <w:rPr>
          <w:rFonts w:ascii="Times New Roman" w:hAnsi="Times New Roman" w:eastAsia="Times New Roman" w:cs="Times New Roman"/>
          <w:color w:val="333333"/>
          <w:sz w:val="24"/>
          <w:szCs w:val="24"/>
          <w:rtl w:val="0"/>
        </w:rPr>
        <w:t xml:space="preserve"> (DCT), and Radial Basis Function Network </w:t>
      </w:r>
      <w:r>
        <w:rPr>
          <w:rFonts w:ascii="Times New Roman" w:hAnsi="Times New Roman" w:eastAsia="Times New Roman" w:cs="Times New Roman"/>
          <w:sz w:val="24"/>
          <w:szCs w:val="24"/>
          <w:rtl w:val="0"/>
        </w:rPr>
        <w:t>(RBFN)</w:t>
      </w:r>
      <w:r>
        <w:rPr>
          <w:rFonts w:ascii="Times New Roman" w:hAnsi="Times New Roman" w:eastAsia="Times New Roman" w:cs="Times New Roman"/>
          <w:color w:val="333333"/>
          <w:sz w:val="24"/>
          <w:szCs w:val="24"/>
          <w:rtl w:val="0"/>
        </w:rPr>
        <w:t xml:space="preserve"> </w:t>
      </w:r>
      <w:r>
        <w:rPr>
          <w:rFonts w:ascii="Times New Roman" w:hAnsi="Times New Roman" w:eastAsia="Times New Roman" w:cs="Times New Roman"/>
          <w:sz w:val="24"/>
          <w:szCs w:val="24"/>
          <w:rtl w:val="0"/>
        </w:rPr>
        <w:t>detection</w:t>
      </w:r>
      <w:r>
        <w:rPr>
          <w:rFonts w:ascii="Times New Roman" w:hAnsi="Times New Roman" w:eastAsia="Times New Roman" w:cs="Times New Roman"/>
          <w:color w:val="333333"/>
          <w:sz w:val="24"/>
          <w:szCs w:val="24"/>
          <w:rtl w:val="0"/>
        </w:rPr>
        <w:t xml:space="preserve"> </w:t>
      </w:r>
      <w:r>
        <w:rPr>
          <w:rFonts w:ascii="Times New Roman" w:hAnsi="Times New Roman" w:eastAsia="Times New Roman" w:cs="Times New Roman"/>
          <w:sz w:val="24"/>
          <w:szCs w:val="24"/>
          <w:rtl w:val="0"/>
        </w:rPr>
        <w:t>system</w:t>
      </w:r>
      <w:r>
        <w:rPr>
          <w:rFonts w:ascii="Times New Roman" w:hAnsi="Times New Roman" w:eastAsia="Times New Roman" w:cs="Times New Roman"/>
          <w:color w:val="333333"/>
          <w:sz w:val="24"/>
          <w:szCs w:val="24"/>
          <w:rtl w:val="0"/>
        </w:rPr>
        <w:t xml:space="preserve"> </w:t>
      </w:r>
      <w:r>
        <w:rPr>
          <w:rFonts w:ascii="Times New Roman" w:hAnsi="Times New Roman" w:eastAsia="Times New Roman" w:cs="Times New Roman"/>
          <w:sz w:val="24"/>
          <w:szCs w:val="24"/>
          <w:rtl w:val="0"/>
        </w:rPr>
        <w:t>in</w:t>
      </w:r>
      <w:r>
        <w:rPr>
          <w:rFonts w:ascii="Times New Roman" w:hAnsi="Times New Roman" w:eastAsia="Times New Roman" w:cs="Times New Roman"/>
          <w:color w:val="333333"/>
          <w:sz w:val="24"/>
          <w:szCs w:val="24"/>
          <w:rtl w:val="0"/>
        </w:rPr>
        <w:t xml:space="preserve"> </w:t>
      </w:r>
      <w:r>
        <w:rPr>
          <w:rFonts w:ascii="Times New Roman" w:hAnsi="Times New Roman" w:eastAsia="Times New Roman" w:cs="Times New Roman"/>
          <w:sz w:val="24"/>
          <w:szCs w:val="24"/>
          <w:rtl w:val="0"/>
        </w:rPr>
        <w:t>their</w:t>
      </w:r>
      <w:r>
        <w:rPr>
          <w:rFonts w:ascii="Times New Roman" w:hAnsi="Times New Roman" w:eastAsia="Times New Roman" w:cs="Times New Roman"/>
          <w:color w:val="333333"/>
          <w:sz w:val="24"/>
          <w:szCs w:val="24"/>
          <w:rtl w:val="0"/>
        </w:rPr>
        <w:t xml:space="preserve"> </w:t>
      </w:r>
      <w:r>
        <w:rPr>
          <w:rFonts w:ascii="Times New Roman" w:hAnsi="Times New Roman" w:eastAsia="Times New Roman" w:cs="Times New Roman"/>
          <w:sz w:val="24"/>
          <w:szCs w:val="24"/>
          <w:rtl w:val="0"/>
        </w:rPr>
        <w:t>student</w:t>
      </w:r>
      <w:r>
        <w:rPr>
          <w:rFonts w:ascii="Times New Roman" w:hAnsi="Times New Roman" w:eastAsia="Times New Roman" w:cs="Times New Roman"/>
          <w:color w:val="333333"/>
          <w:sz w:val="24"/>
          <w:szCs w:val="24"/>
          <w:rtl w:val="0"/>
        </w:rPr>
        <w:t xml:space="preserve"> </w:t>
      </w:r>
      <w:r>
        <w:rPr>
          <w:rFonts w:ascii="Times New Roman" w:hAnsi="Times New Roman" w:eastAsia="Times New Roman" w:cs="Times New Roman"/>
          <w:sz w:val="24"/>
          <w:szCs w:val="24"/>
          <w:rtl w:val="0"/>
        </w:rPr>
        <w:t>attendance</w:t>
      </w:r>
      <w:r>
        <w:rPr>
          <w:rFonts w:ascii="Times New Roman" w:hAnsi="Times New Roman" w:eastAsia="Times New Roman" w:cs="Times New Roman"/>
          <w:color w:val="333333"/>
          <w:sz w:val="24"/>
          <w:szCs w:val="24"/>
          <w:rtl w:val="0"/>
        </w:rPr>
        <w:t xml:space="preserve"> </w:t>
      </w:r>
      <w:r>
        <w:rPr>
          <w:rFonts w:ascii="Times New Roman" w:hAnsi="Times New Roman" w:eastAsia="Times New Roman" w:cs="Times New Roman"/>
          <w:sz w:val="24"/>
          <w:szCs w:val="24"/>
          <w:rtl w:val="0"/>
        </w:rPr>
        <w:t>system</w:t>
      </w:r>
      <w:r>
        <w:rPr>
          <w:rFonts w:ascii="Times New Roman" w:hAnsi="Times New Roman" w:eastAsia="Times New Roman" w:cs="Times New Roman"/>
          <w:color w:val="333333"/>
          <w:sz w:val="24"/>
          <w:szCs w:val="24"/>
          <w:rtl w:val="0"/>
        </w:rPr>
        <w:t xml:space="preserve"> along with their respective mathematical equations. They have </w:t>
      </w:r>
      <w:r>
        <w:rPr>
          <w:rFonts w:ascii="Times New Roman" w:hAnsi="Times New Roman" w:eastAsia="Times New Roman" w:cs="Times New Roman"/>
          <w:sz w:val="24"/>
          <w:szCs w:val="24"/>
          <w:rtl w:val="0"/>
        </w:rPr>
        <w:t>illustrated</w:t>
      </w:r>
      <w:r>
        <w:rPr>
          <w:rFonts w:ascii="Times New Roman" w:hAnsi="Times New Roman" w:eastAsia="Times New Roman" w:cs="Times New Roman"/>
          <w:color w:val="333333"/>
          <w:sz w:val="24"/>
          <w:szCs w:val="24"/>
          <w:rtl w:val="0"/>
        </w:rPr>
        <w:t xml:space="preserve"> the system design of their proposed framework </w:t>
      </w:r>
      <w:r>
        <w:rPr>
          <w:rFonts w:ascii="Times New Roman" w:hAnsi="Times New Roman" w:eastAsia="Times New Roman" w:cs="Times New Roman"/>
          <w:sz w:val="24"/>
          <w:szCs w:val="24"/>
          <w:rtl w:val="0"/>
        </w:rPr>
        <w:t>using</w:t>
      </w:r>
      <w:r>
        <w:rPr>
          <w:rFonts w:ascii="Times New Roman" w:hAnsi="Times New Roman" w:eastAsia="Times New Roman" w:cs="Times New Roman"/>
          <w:color w:val="333333"/>
          <w:sz w:val="24"/>
          <w:szCs w:val="24"/>
          <w:rtl w:val="0"/>
        </w:rPr>
        <w:t xml:space="preserve"> a block diagram to show the </w:t>
      </w:r>
      <w:r>
        <w:rPr>
          <w:rFonts w:ascii="Times New Roman" w:hAnsi="Times New Roman" w:eastAsia="Times New Roman" w:cs="Times New Roman"/>
          <w:sz w:val="24"/>
          <w:szCs w:val="24"/>
          <w:rtl w:val="0"/>
        </w:rPr>
        <w:t>flow</w:t>
      </w:r>
      <w:r>
        <w:rPr>
          <w:rFonts w:ascii="Times New Roman" w:hAnsi="Times New Roman" w:eastAsia="Times New Roman" w:cs="Times New Roman"/>
          <w:color w:val="333333"/>
          <w:sz w:val="24"/>
          <w:szCs w:val="24"/>
          <w:rtl w:val="0"/>
        </w:rPr>
        <w:t xml:space="preserve"> </w:t>
      </w:r>
      <w:r>
        <w:rPr>
          <w:rFonts w:ascii="Times New Roman" w:hAnsi="Times New Roman" w:eastAsia="Times New Roman" w:cs="Times New Roman"/>
          <w:sz w:val="24"/>
          <w:szCs w:val="24"/>
          <w:rtl w:val="0"/>
        </w:rPr>
        <w:t>of</w:t>
      </w:r>
      <w:r>
        <w:rPr>
          <w:rFonts w:ascii="Times New Roman" w:hAnsi="Times New Roman" w:eastAsia="Times New Roman" w:cs="Times New Roman"/>
          <w:color w:val="333333"/>
          <w:sz w:val="24"/>
          <w:szCs w:val="24"/>
          <w:rtl w:val="0"/>
        </w:rPr>
        <w:t xml:space="preserve"> </w:t>
      </w:r>
      <w:r>
        <w:rPr>
          <w:rFonts w:ascii="Times New Roman" w:hAnsi="Times New Roman" w:eastAsia="Times New Roman" w:cs="Times New Roman"/>
          <w:sz w:val="24"/>
          <w:szCs w:val="24"/>
          <w:rtl w:val="0"/>
        </w:rPr>
        <w:t>the</w:t>
      </w:r>
      <w:r>
        <w:rPr>
          <w:rFonts w:ascii="Times New Roman" w:hAnsi="Times New Roman" w:eastAsia="Times New Roman" w:cs="Times New Roman"/>
          <w:color w:val="333333"/>
          <w:sz w:val="24"/>
          <w:szCs w:val="24"/>
          <w:rtl w:val="0"/>
        </w:rPr>
        <w:t xml:space="preserve"> </w:t>
      </w:r>
      <w:r>
        <w:rPr>
          <w:rFonts w:ascii="Times New Roman" w:hAnsi="Times New Roman" w:eastAsia="Times New Roman" w:cs="Times New Roman"/>
          <w:sz w:val="24"/>
          <w:szCs w:val="24"/>
          <w:rtl w:val="0"/>
        </w:rPr>
        <w:t>process.</w:t>
      </w:r>
      <w:r>
        <w:rPr>
          <w:rFonts w:ascii="Times New Roman" w:hAnsi="Times New Roman" w:eastAsia="Times New Roman" w:cs="Times New Roman"/>
          <w:color w:val="333333"/>
          <w:sz w:val="24"/>
          <w:szCs w:val="24"/>
          <w:rtl w:val="0"/>
        </w:rPr>
        <w:t xml:space="preserve"> According to </w:t>
      </w:r>
      <w:r>
        <w:rPr>
          <w:rFonts w:ascii="Times New Roman" w:hAnsi="Times New Roman" w:eastAsia="Times New Roman" w:cs="Times New Roman"/>
          <w:sz w:val="24"/>
          <w:szCs w:val="24"/>
          <w:rtl w:val="0"/>
        </w:rPr>
        <w:t>the</w:t>
      </w:r>
      <w:r>
        <w:rPr>
          <w:rFonts w:ascii="Times New Roman" w:hAnsi="Times New Roman" w:eastAsia="Times New Roman" w:cs="Times New Roman"/>
          <w:color w:val="333333"/>
          <w:sz w:val="24"/>
          <w:szCs w:val="24"/>
          <w:rtl w:val="0"/>
        </w:rPr>
        <w:t xml:space="preserve"> </w:t>
      </w:r>
      <w:r>
        <w:rPr>
          <w:rFonts w:ascii="Times New Roman" w:hAnsi="Times New Roman" w:eastAsia="Times New Roman" w:cs="Times New Roman"/>
          <w:sz w:val="24"/>
          <w:szCs w:val="24"/>
          <w:rtl w:val="0"/>
        </w:rPr>
        <w:t>result</w:t>
      </w:r>
      <w:r>
        <w:rPr>
          <w:rFonts w:ascii="Times New Roman" w:hAnsi="Times New Roman" w:eastAsia="Times New Roman" w:cs="Times New Roman"/>
          <w:color w:val="333333"/>
          <w:sz w:val="24"/>
          <w:szCs w:val="24"/>
          <w:rtl w:val="0"/>
        </w:rPr>
        <w:t xml:space="preserve"> </w:t>
      </w:r>
      <w:r>
        <w:rPr>
          <w:rFonts w:ascii="Times New Roman" w:hAnsi="Times New Roman" w:eastAsia="Times New Roman" w:cs="Times New Roman"/>
          <w:sz w:val="24"/>
          <w:szCs w:val="24"/>
          <w:rtl w:val="0"/>
        </w:rPr>
        <w:t>of</w:t>
      </w:r>
      <w:r>
        <w:rPr>
          <w:rFonts w:ascii="Times New Roman" w:hAnsi="Times New Roman" w:eastAsia="Times New Roman" w:cs="Times New Roman"/>
          <w:color w:val="333333"/>
          <w:sz w:val="24"/>
          <w:szCs w:val="24"/>
          <w:rtl w:val="0"/>
        </w:rPr>
        <w:t xml:space="preserve"> their </w:t>
      </w:r>
      <w:r>
        <w:rPr>
          <w:rFonts w:ascii="Times New Roman" w:hAnsi="Times New Roman" w:eastAsia="Times New Roman" w:cs="Times New Roman"/>
          <w:sz w:val="24"/>
          <w:szCs w:val="24"/>
          <w:rtl w:val="0"/>
        </w:rPr>
        <w:t>experiment,</w:t>
      </w:r>
      <w:r>
        <w:rPr>
          <w:rFonts w:ascii="Times New Roman" w:hAnsi="Times New Roman" w:eastAsia="Times New Roman" w:cs="Times New Roman"/>
          <w:color w:val="333333"/>
          <w:sz w:val="24"/>
          <w:szCs w:val="24"/>
          <w:rtl w:val="0"/>
        </w:rPr>
        <w:t xml:space="preserve"> </w:t>
      </w:r>
      <w:r>
        <w:rPr>
          <w:rFonts w:ascii="Times New Roman" w:hAnsi="Times New Roman" w:eastAsia="Times New Roman" w:cs="Times New Roman"/>
          <w:sz w:val="24"/>
          <w:szCs w:val="24"/>
          <w:rtl w:val="0"/>
        </w:rPr>
        <w:t>since</w:t>
      </w:r>
      <w:r>
        <w:rPr>
          <w:rFonts w:ascii="Times New Roman" w:hAnsi="Times New Roman" w:eastAsia="Times New Roman" w:cs="Times New Roman"/>
          <w:color w:val="333333"/>
          <w:sz w:val="24"/>
          <w:szCs w:val="24"/>
          <w:rtl w:val="0"/>
        </w:rPr>
        <w:t xml:space="preserve"> some students were recognized as </w:t>
      </w:r>
      <w:r>
        <w:rPr>
          <w:rFonts w:ascii="Times New Roman" w:hAnsi="Times New Roman" w:eastAsia="Times New Roman" w:cs="Times New Roman"/>
          <w:sz w:val="24"/>
          <w:szCs w:val="24"/>
          <w:rtl w:val="0"/>
        </w:rPr>
        <w:t>others,</w:t>
      </w:r>
      <w:r>
        <w:rPr>
          <w:rFonts w:ascii="Times New Roman" w:hAnsi="Times New Roman" w:eastAsia="Times New Roman" w:cs="Times New Roman"/>
          <w:color w:val="333333"/>
          <w:sz w:val="24"/>
          <w:szCs w:val="24"/>
          <w:rtl w:val="0"/>
        </w:rPr>
        <w:t xml:space="preserve"> </w:t>
      </w:r>
      <w:r>
        <w:rPr>
          <w:rFonts w:ascii="Times New Roman" w:hAnsi="Times New Roman" w:eastAsia="Times New Roman" w:cs="Times New Roman"/>
          <w:sz w:val="24"/>
          <w:szCs w:val="24"/>
          <w:rtl w:val="0"/>
        </w:rPr>
        <w:t>they</w:t>
      </w:r>
      <w:r>
        <w:rPr>
          <w:rFonts w:ascii="Times New Roman" w:hAnsi="Times New Roman" w:eastAsia="Times New Roman" w:cs="Times New Roman"/>
          <w:color w:val="333333"/>
          <w:sz w:val="24"/>
          <w:szCs w:val="24"/>
          <w:rtl w:val="0"/>
        </w:rPr>
        <w:t xml:space="preserve"> </w:t>
      </w:r>
      <w:r>
        <w:rPr>
          <w:rFonts w:ascii="Times New Roman" w:hAnsi="Times New Roman" w:eastAsia="Times New Roman" w:cs="Times New Roman"/>
          <w:sz w:val="24"/>
          <w:szCs w:val="24"/>
          <w:rtl w:val="0"/>
        </w:rPr>
        <w:t>achieved</w:t>
      </w:r>
      <w:r>
        <w:rPr>
          <w:rFonts w:ascii="Times New Roman" w:hAnsi="Times New Roman" w:eastAsia="Times New Roman" w:cs="Times New Roman"/>
          <w:color w:val="333333"/>
          <w:sz w:val="24"/>
          <w:szCs w:val="24"/>
          <w:rtl w:val="0"/>
        </w:rPr>
        <w:t xml:space="preserve"> </w:t>
      </w:r>
      <w:r>
        <w:rPr>
          <w:rFonts w:ascii="Times New Roman" w:hAnsi="Times New Roman" w:eastAsia="Times New Roman" w:cs="Times New Roman"/>
          <w:sz w:val="24"/>
          <w:szCs w:val="24"/>
          <w:rtl w:val="0"/>
        </w:rPr>
        <w:t>an</w:t>
      </w:r>
      <w:r>
        <w:rPr>
          <w:rFonts w:ascii="Times New Roman" w:hAnsi="Times New Roman" w:eastAsia="Times New Roman" w:cs="Times New Roman"/>
          <w:color w:val="333333"/>
          <w:sz w:val="24"/>
          <w:szCs w:val="24"/>
          <w:rtl w:val="0"/>
        </w:rPr>
        <w:t xml:space="preserve"> </w:t>
      </w:r>
      <w:r>
        <w:rPr>
          <w:rFonts w:ascii="Times New Roman" w:hAnsi="Times New Roman" w:eastAsia="Times New Roman" w:cs="Times New Roman"/>
          <w:sz w:val="24"/>
          <w:szCs w:val="24"/>
          <w:rtl w:val="0"/>
        </w:rPr>
        <w:t>accuracy</w:t>
      </w:r>
      <w:r>
        <w:rPr>
          <w:rFonts w:ascii="Times New Roman" w:hAnsi="Times New Roman" w:eastAsia="Times New Roman" w:cs="Times New Roman"/>
          <w:color w:val="333333"/>
          <w:sz w:val="24"/>
          <w:szCs w:val="24"/>
          <w:rtl w:val="0"/>
        </w:rPr>
        <w:t xml:space="preserve"> </w:t>
      </w:r>
      <w:r>
        <w:rPr>
          <w:rFonts w:ascii="Times New Roman" w:hAnsi="Times New Roman" w:eastAsia="Times New Roman" w:cs="Times New Roman"/>
          <w:sz w:val="24"/>
          <w:szCs w:val="24"/>
          <w:rtl w:val="0"/>
        </w:rPr>
        <w:t>of</w:t>
      </w:r>
      <w:r>
        <w:rPr>
          <w:rFonts w:ascii="Times New Roman" w:hAnsi="Times New Roman" w:eastAsia="Times New Roman" w:cs="Times New Roman"/>
          <w:color w:val="333333"/>
          <w:sz w:val="24"/>
          <w:szCs w:val="24"/>
          <w:rtl w:val="0"/>
        </w:rPr>
        <w:t xml:space="preserve"> </w:t>
      </w:r>
      <w:r>
        <w:rPr>
          <w:rFonts w:ascii="Times New Roman" w:hAnsi="Times New Roman" w:eastAsia="Times New Roman" w:cs="Times New Roman"/>
          <w:sz w:val="24"/>
          <w:szCs w:val="24"/>
          <w:rtl w:val="0"/>
        </w:rPr>
        <w:t>82%.</w:t>
      </w:r>
    </w:p>
    <w:p>
      <w:pPr>
        <w:tabs>
          <w:tab w:val="left" w:pos="8980"/>
        </w:tabs>
        <w:spacing w:before="240" w:after="240"/>
        <w:rPr>
          <w:rFonts w:ascii="Times New Roman" w:hAnsi="Times New Roman" w:eastAsia="Times New Roman" w:cs="Times New Roman"/>
          <w:color w:val="333333"/>
          <w:sz w:val="24"/>
          <w:szCs w:val="24"/>
          <w:highlight w:val="white"/>
        </w:rPr>
      </w:pPr>
      <w:r>
        <w:rPr>
          <w:rFonts w:ascii="Times New Roman" w:hAnsi="Times New Roman" w:eastAsia="Times New Roman" w:cs="Times New Roman"/>
          <w:color w:val="333333"/>
          <w:sz w:val="24"/>
          <w:szCs w:val="24"/>
          <w:highlight w:val="white"/>
          <w:rtl w:val="0"/>
        </w:rPr>
        <w:t xml:space="preserve">However, most of these systems have </w:t>
      </w:r>
      <w:r>
        <w:rPr>
          <w:rFonts w:ascii="Times New Roman" w:hAnsi="Times New Roman" w:eastAsia="Times New Roman" w:cs="Times New Roman"/>
          <w:sz w:val="24"/>
          <w:szCs w:val="24"/>
          <w:highlight w:val="white"/>
          <w:rtl w:val="0"/>
        </w:rPr>
        <w:t>corresponding</w:t>
      </w:r>
      <w:r>
        <w:rPr>
          <w:rFonts w:ascii="Times New Roman" w:hAnsi="Times New Roman" w:eastAsia="Times New Roman" w:cs="Times New Roman"/>
          <w:color w:val="333333"/>
          <w:sz w:val="24"/>
          <w:szCs w:val="24"/>
          <w:highlight w:val="white"/>
          <w:rtl w:val="0"/>
        </w:rPr>
        <w:t xml:space="preserve"> limitations in </w:t>
      </w:r>
      <w:r>
        <w:rPr>
          <w:rFonts w:ascii="Times New Roman" w:hAnsi="Times New Roman" w:eastAsia="Times New Roman" w:cs="Times New Roman"/>
          <w:sz w:val="24"/>
          <w:szCs w:val="24"/>
          <w:highlight w:val="white"/>
          <w:rtl w:val="0"/>
        </w:rPr>
        <w:t>terms</w:t>
      </w:r>
      <w:r>
        <w:rPr>
          <w:rFonts w:ascii="Times New Roman" w:hAnsi="Times New Roman" w:eastAsia="Times New Roman" w:cs="Times New Roman"/>
          <w:color w:val="333333"/>
          <w:sz w:val="24"/>
          <w:szCs w:val="24"/>
          <w:highlight w:val="white"/>
          <w:rtl w:val="0"/>
        </w:rPr>
        <w:t xml:space="preserve"> </w:t>
      </w:r>
      <w:r>
        <w:rPr>
          <w:rFonts w:ascii="Times New Roman" w:hAnsi="Times New Roman" w:eastAsia="Times New Roman" w:cs="Times New Roman"/>
          <w:sz w:val="24"/>
          <w:szCs w:val="24"/>
          <w:highlight w:val="white"/>
          <w:rtl w:val="0"/>
        </w:rPr>
        <w:t>of</w:t>
      </w:r>
      <w:r>
        <w:rPr>
          <w:rFonts w:ascii="Times New Roman" w:hAnsi="Times New Roman" w:eastAsia="Times New Roman" w:cs="Times New Roman"/>
          <w:color w:val="333333"/>
          <w:sz w:val="24"/>
          <w:szCs w:val="24"/>
          <w:highlight w:val="white"/>
          <w:rtl w:val="0"/>
        </w:rPr>
        <w:t xml:space="preserve"> portability, accessibility, authenticity, or cost. </w:t>
      </w:r>
      <w:r>
        <w:rPr>
          <w:rFonts w:ascii="Times New Roman" w:hAnsi="Times New Roman" w:eastAsia="Times New Roman" w:cs="Times New Roman"/>
          <w:sz w:val="24"/>
          <w:szCs w:val="24"/>
          <w:highlight w:val="white"/>
          <w:rtl w:val="0"/>
        </w:rPr>
        <w:t>Therefore,</w:t>
      </w:r>
      <w:r>
        <w:rPr>
          <w:rFonts w:ascii="Times New Roman" w:hAnsi="Times New Roman" w:eastAsia="Times New Roman" w:cs="Times New Roman"/>
          <w:color w:val="333333"/>
          <w:sz w:val="24"/>
          <w:szCs w:val="24"/>
          <w:highlight w:val="white"/>
          <w:rtl w:val="0"/>
        </w:rPr>
        <w:t xml:space="preserve"> </w:t>
      </w:r>
      <w:r>
        <w:rPr>
          <w:rFonts w:ascii="Times New Roman" w:hAnsi="Times New Roman" w:eastAsia="Times New Roman" w:cs="Times New Roman"/>
          <w:sz w:val="24"/>
          <w:szCs w:val="24"/>
          <w:highlight w:val="white"/>
          <w:rtl w:val="0"/>
        </w:rPr>
        <w:t>trying</w:t>
      </w:r>
      <w:r>
        <w:rPr>
          <w:rFonts w:ascii="Times New Roman" w:hAnsi="Times New Roman" w:eastAsia="Times New Roman" w:cs="Times New Roman"/>
          <w:color w:val="333333"/>
          <w:sz w:val="24"/>
          <w:szCs w:val="24"/>
          <w:highlight w:val="white"/>
          <w:rtl w:val="0"/>
        </w:rPr>
        <w:t xml:space="preserve"> to overcome the shortcomings of the respective systems leads to the development of </w:t>
      </w:r>
      <w:r>
        <w:rPr>
          <w:rFonts w:ascii="Times New Roman" w:hAnsi="Times New Roman" w:eastAsia="Times New Roman" w:cs="Times New Roman"/>
          <w:sz w:val="24"/>
          <w:szCs w:val="24"/>
          <w:highlight w:val="white"/>
          <w:rtl w:val="0"/>
        </w:rPr>
        <w:t>a Smart attendance monitoring system</w:t>
      </w:r>
      <w:r>
        <w:rPr>
          <w:rFonts w:ascii="Times New Roman" w:hAnsi="Times New Roman" w:eastAsia="Times New Roman" w:cs="Times New Roman"/>
          <w:color w:val="333333"/>
          <w:sz w:val="24"/>
          <w:szCs w:val="24"/>
          <w:highlight w:val="white"/>
          <w:rtl w:val="0"/>
        </w:rPr>
        <w:t xml:space="preserve">(SAMS) based on face recognition. Unlike other biometric and non-biometric attendance </w:t>
      </w:r>
      <w:r>
        <w:rPr>
          <w:rFonts w:ascii="Times New Roman" w:hAnsi="Times New Roman" w:eastAsia="Times New Roman" w:cs="Times New Roman"/>
          <w:sz w:val="24"/>
          <w:szCs w:val="24"/>
          <w:highlight w:val="white"/>
          <w:rtl w:val="0"/>
        </w:rPr>
        <w:t>systems,</w:t>
      </w:r>
      <w:r>
        <w:rPr>
          <w:rFonts w:ascii="Times New Roman" w:hAnsi="Times New Roman" w:eastAsia="Times New Roman" w:cs="Times New Roman"/>
          <w:color w:val="333333"/>
          <w:sz w:val="24"/>
          <w:szCs w:val="24"/>
          <w:highlight w:val="white"/>
          <w:rtl w:val="0"/>
        </w:rPr>
        <w:t xml:space="preserve"> </w:t>
      </w:r>
      <w:r>
        <w:rPr>
          <w:rFonts w:ascii="Times New Roman" w:hAnsi="Times New Roman" w:eastAsia="Times New Roman" w:cs="Times New Roman"/>
          <w:sz w:val="24"/>
          <w:szCs w:val="24"/>
          <w:highlight w:val="white"/>
          <w:rtl w:val="0"/>
        </w:rPr>
        <w:t>facial</w:t>
      </w:r>
      <w:r>
        <w:rPr>
          <w:rFonts w:ascii="Times New Roman" w:hAnsi="Times New Roman" w:eastAsia="Times New Roman" w:cs="Times New Roman"/>
          <w:color w:val="333333"/>
          <w:sz w:val="24"/>
          <w:szCs w:val="24"/>
          <w:highlight w:val="white"/>
          <w:rtl w:val="0"/>
        </w:rPr>
        <w:t xml:space="preserve"> recognition technology </w:t>
      </w:r>
      <w:r>
        <w:rPr>
          <w:rFonts w:ascii="Times New Roman" w:hAnsi="Times New Roman" w:eastAsia="Times New Roman" w:cs="Times New Roman"/>
          <w:sz w:val="24"/>
          <w:szCs w:val="24"/>
          <w:highlight w:val="white"/>
          <w:rtl w:val="0"/>
        </w:rPr>
        <w:t>has</w:t>
      </w:r>
      <w:r>
        <w:rPr>
          <w:rFonts w:ascii="Times New Roman" w:hAnsi="Times New Roman" w:eastAsia="Times New Roman" w:cs="Times New Roman"/>
          <w:color w:val="333333"/>
          <w:sz w:val="24"/>
          <w:szCs w:val="24"/>
          <w:highlight w:val="white"/>
          <w:rtl w:val="0"/>
        </w:rPr>
        <w:t xml:space="preserve"> unique advantages. </w:t>
      </w:r>
      <w:r>
        <w:rPr>
          <w:rFonts w:ascii="Times New Roman" w:hAnsi="Times New Roman" w:eastAsia="Times New Roman" w:cs="Times New Roman"/>
          <w:sz w:val="24"/>
          <w:szCs w:val="24"/>
          <w:highlight w:val="white"/>
          <w:rtl w:val="0"/>
        </w:rPr>
        <w:t>Each</w:t>
      </w:r>
      <w:r>
        <w:rPr>
          <w:rFonts w:ascii="Times New Roman" w:hAnsi="Times New Roman" w:eastAsia="Times New Roman" w:cs="Times New Roman"/>
          <w:color w:val="333333"/>
          <w:sz w:val="24"/>
          <w:szCs w:val="24"/>
          <w:highlight w:val="white"/>
          <w:rtl w:val="0"/>
        </w:rPr>
        <w:t xml:space="preserve"> student has a separate facial identity and </w:t>
      </w:r>
      <w:r>
        <w:rPr>
          <w:rFonts w:ascii="Times New Roman" w:hAnsi="Times New Roman" w:eastAsia="Times New Roman" w:cs="Times New Roman"/>
          <w:sz w:val="24"/>
          <w:szCs w:val="24"/>
          <w:highlight w:val="white"/>
          <w:rtl w:val="0"/>
        </w:rPr>
        <w:t>cannot</w:t>
      </w:r>
      <w:r>
        <w:rPr>
          <w:rFonts w:ascii="Times New Roman" w:hAnsi="Times New Roman" w:eastAsia="Times New Roman" w:cs="Times New Roman"/>
          <w:color w:val="333333"/>
          <w:sz w:val="24"/>
          <w:szCs w:val="24"/>
          <w:highlight w:val="white"/>
          <w:rtl w:val="0"/>
        </w:rPr>
        <w:t xml:space="preserve"> be faked by mere proxies. </w:t>
      </w:r>
      <w:r>
        <w:rPr>
          <w:rFonts w:ascii="Times New Roman" w:hAnsi="Times New Roman" w:eastAsia="Times New Roman" w:cs="Times New Roman"/>
          <w:sz w:val="24"/>
          <w:szCs w:val="24"/>
          <w:highlight w:val="white"/>
          <w:rtl w:val="0"/>
        </w:rPr>
        <w:t>In</w:t>
      </w:r>
      <w:r>
        <w:rPr>
          <w:rFonts w:ascii="Times New Roman" w:hAnsi="Times New Roman" w:eastAsia="Times New Roman" w:cs="Times New Roman"/>
          <w:color w:val="333333"/>
          <w:sz w:val="24"/>
          <w:szCs w:val="24"/>
          <w:highlight w:val="white"/>
          <w:rtl w:val="0"/>
        </w:rPr>
        <w:t xml:space="preserve"> </w:t>
      </w:r>
      <w:r>
        <w:rPr>
          <w:rFonts w:ascii="Times New Roman" w:hAnsi="Times New Roman" w:eastAsia="Times New Roman" w:cs="Times New Roman"/>
          <w:sz w:val="24"/>
          <w:szCs w:val="24"/>
          <w:highlight w:val="white"/>
          <w:rtl w:val="0"/>
        </w:rPr>
        <w:t>addition,</w:t>
      </w:r>
      <w:r>
        <w:rPr>
          <w:rFonts w:ascii="Times New Roman" w:hAnsi="Times New Roman" w:eastAsia="Times New Roman" w:cs="Times New Roman"/>
          <w:color w:val="333333"/>
          <w:sz w:val="24"/>
          <w:szCs w:val="24"/>
          <w:highlight w:val="white"/>
          <w:rtl w:val="0"/>
        </w:rPr>
        <w:t xml:space="preserve"> class teachers feel more </w:t>
      </w:r>
      <w:r>
        <w:rPr>
          <w:rFonts w:ascii="Times New Roman" w:hAnsi="Times New Roman" w:eastAsia="Times New Roman" w:cs="Times New Roman"/>
          <w:sz w:val="24"/>
          <w:szCs w:val="24"/>
          <w:highlight w:val="white"/>
          <w:rtl w:val="0"/>
        </w:rPr>
        <w:t>familiar</w:t>
      </w:r>
      <w:r>
        <w:rPr>
          <w:rFonts w:ascii="Times New Roman" w:hAnsi="Times New Roman" w:eastAsia="Times New Roman" w:cs="Times New Roman"/>
          <w:color w:val="333333"/>
          <w:sz w:val="24"/>
          <w:szCs w:val="24"/>
          <w:highlight w:val="white"/>
          <w:rtl w:val="0"/>
        </w:rPr>
        <w:t xml:space="preserve"> with the student </w:t>
      </w:r>
      <w:r>
        <w:rPr>
          <w:rFonts w:ascii="Times New Roman" w:hAnsi="Times New Roman" w:eastAsia="Times New Roman" w:cs="Times New Roman"/>
          <w:sz w:val="24"/>
          <w:szCs w:val="24"/>
          <w:highlight w:val="white"/>
          <w:rtl w:val="0"/>
        </w:rPr>
        <w:t>based</w:t>
      </w:r>
      <w:r>
        <w:rPr>
          <w:rFonts w:ascii="Times New Roman" w:hAnsi="Times New Roman" w:eastAsia="Times New Roman" w:cs="Times New Roman"/>
          <w:color w:val="333333"/>
          <w:sz w:val="24"/>
          <w:szCs w:val="24"/>
          <w:highlight w:val="white"/>
          <w:rtl w:val="0"/>
        </w:rPr>
        <w:t xml:space="preserve"> </w:t>
      </w:r>
      <w:r>
        <w:rPr>
          <w:rFonts w:ascii="Times New Roman" w:hAnsi="Times New Roman" w:eastAsia="Times New Roman" w:cs="Times New Roman"/>
          <w:sz w:val="24"/>
          <w:szCs w:val="24"/>
          <w:highlight w:val="white"/>
          <w:rtl w:val="0"/>
        </w:rPr>
        <w:t>on</w:t>
      </w:r>
      <w:r>
        <w:rPr>
          <w:rFonts w:ascii="Times New Roman" w:hAnsi="Times New Roman" w:eastAsia="Times New Roman" w:cs="Times New Roman"/>
          <w:color w:val="333333"/>
          <w:sz w:val="24"/>
          <w:szCs w:val="24"/>
          <w:highlight w:val="white"/>
          <w:rtl w:val="0"/>
        </w:rPr>
        <w:t xml:space="preserve"> </w:t>
      </w:r>
      <w:r>
        <w:rPr>
          <w:rFonts w:ascii="Times New Roman" w:hAnsi="Times New Roman" w:eastAsia="Times New Roman" w:cs="Times New Roman"/>
          <w:sz w:val="24"/>
          <w:szCs w:val="24"/>
          <w:highlight w:val="white"/>
          <w:rtl w:val="0"/>
        </w:rPr>
        <w:t>their</w:t>
      </w:r>
      <w:r>
        <w:rPr>
          <w:rFonts w:ascii="Times New Roman" w:hAnsi="Times New Roman" w:eastAsia="Times New Roman" w:cs="Times New Roman"/>
          <w:color w:val="333333"/>
          <w:sz w:val="24"/>
          <w:szCs w:val="24"/>
          <w:highlight w:val="white"/>
          <w:rtl w:val="0"/>
        </w:rPr>
        <w:t xml:space="preserve"> </w:t>
      </w:r>
      <w:r>
        <w:rPr>
          <w:rFonts w:ascii="Times New Roman" w:hAnsi="Times New Roman" w:eastAsia="Times New Roman" w:cs="Times New Roman"/>
          <w:sz w:val="24"/>
          <w:szCs w:val="24"/>
          <w:highlight w:val="white"/>
          <w:rtl w:val="0"/>
        </w:rPr>
        <w:t>facial</w:t>
      </w:r>
      <w:r>
        <w:rPr>
          <w:rFonts w:ascii="Times New Roman" w:hAnsi="Times New Roman" w:eastAsia="Times New Roman" w:cs="Times New Roman"/>
          <w:color w:val="333333"/>
          <w:sz w:val="24"/>
          <w:szCs w:val="24"/>
          <w:highlight w:val="white"/>
          <w:rtl w:val="0"/>
        </w:rPr>
        <w:t xml:space="preserve"> </w:t>
      </w:r>
      <w:r>
        <w:rPr>
          <w:rFonts w:ascii="Times New Roman" w:hAnsi="Times New Roman" w:eastAsia="Times New Roman" w:cs="Times New Roman"/>
          <w:sz w:val="24"/>
          <w:szCs w:val="24"/>
          <w:highlight w:val="white"/>
          <w:rtl w:val="0"/>
        </w:rPr>
        <w:t>expressions</w:t>
      </w:r>
      <w:r>
        <w:rPr>
          <w:rFonts w:ascii="Times New Roman" w:hAnsi="Times New Roman" w:eastAsia="Times New Roman" w:cs="Times New Roman"/>
          <w:color w:val="333333"/>
          <w:sz w:val="24"/>
          <w:szCs w:val="24"/>
          <w:highlight w:val="white"/>
          <w:rtl w:val="0"/>
        </w:rPr>
        <w:t xml:space="preserve"> than </w:t>
      </w:r>
      <w:r>
        <w:rPr>
          <w:rFonts w:ascii="Times New Roman" w:hAnsi="Times New Roman" w:eastAsia="Times New Roman" w:cs="Times New Roman"/>
          <w:sz w:val="24"/>
          <w:szCs w:val="24"/>
          <w:highlight w:val="white"/>
          <w:rtl w:val="0"/>
        </w:rPr>
        <w:t>their</w:t>
      </w:r>
      <w:r>
        <w:rPr>
          <w:rFonts w:ascii="Times New Roman" w:hAnsi="Times New Roman" w:eastAsia="Times New Roman" w:cs="Times New Roman"/>
          <w:color w:val="333333"/>
          <w:sz w:val="24"/>
          <w:szCs w:val="24"/>
          <w:highlight w:val="white"/>
          <w:rtl w:val="0"/>
        </w:rPr>
        <w:t xml:space="preserve"> names or </w:t>
      </w:r>
      <w:r>
        <w:rPr>
          <w:rFonts w:ascii="Times New Roman" w:hAnsi="Times New Roman" w:eastAsia="Times New Roman" w:cs="Times New Roman"/>
          <w:sz w:val="24"/>
          <w:szCs w:val="24"/>
          <w:highlight w:val="white"/>
          <w:rtl w:val="0"/>
        </w:rPr>
        <w:t>matriculation</w:t>
      </w:r>
      <w:r>
        <w:rPr>
          <w:rFonts w:ascii="Times New Roman" w:hAnsi="Times New Roman" w:eastAsia="Times New Roman" w:cs="Times New Roman"/>
          <w:color w:val="333333"/>
          <w:sz w:val="24"/>
          <w:szCs w:val="24"/>
          <w:highlight w:val="white"/>
          <w:rtl w:val="0"/>
        </w:rPr>
        <w:t xml:space="preserve"> number. These works have the following contributions:</w:t>
      </w:r>
    </w:p>
    <w:p>
      <w:pPr>
        <w:numPr>
          <w:ilvl w:val="0"/>
          <w:numId w:val="2"/>
        </w:numPr>
        <w:tabs>
          <w:tab w:val="left" w:pos="8980"/>
        </w:tabs>
        <w:spacing w:before="240" w:after="240"/>
        <w:ind w:left="720" w:hanging="360"/>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tl w:val="0"/>
        </w:rPr>
        <w:t>The</w:t>
      </w:r>
      <w:r>
        <w:rPr>
          <w:rFonts w:ascii="Times New Roman" w:hAnsi="Times New Roman" w:eastAsia="Times New Roman" w:cs="Times New Roman"/>
          <w:color w:val="333333"/>
          <w:sz w:val="24"/>
          <w:szCs w:val="24"/>
          <w:highlight w:val="white"/>
          <w:rtl w:val="0"/>
        </w:rPr>
        <w:t xml:space="preserve"> </w:t>
      </w:r>
      <w:r>
        <w:rPr>
          <w:rFonts w:ascii="Times New Roman" w:hAnsi="Times New Roman" w:eastAsia="Times New Roman" w:cs="Times New Roman"/>
          <w:sz w:val="24"/>
          <w:szCs w:val="24"/>
          <w:highlight w:val="white"/>
          <w:rtl w:val="0"/>
        </w:rPr>
        <w:t>best</w:t>
      </w:r>
      <w:r>
        <w:rPr>
          <w:rFonts w:ascii="Times New Roman" w:hAnsi="Times New Roman" w:eastAsia="Times New Roman" w:cs="Times New Roman"/>
          <w:color w:val="333333"/>
          <w:sz w:val="24"/>
          <w:szCs w:val="24"/>
          <w:highlight w:val="white"/>
          <w:rtl w:val="0"/>
        </w:rPr>
        <w:t xml:space="preserve"> face selection method </w:t>
      </w:r>
      <w:r>
        <w:rPr>
          <w:rFonts w:ascii="Times New Roman" w:hAnsi="Times New Roman" w:eastAsia="Times New Roman" w:cs="Times New Roman"/>
          <w:sz w:val="24"/>
          <w:szCs w:val="24"/>
          <w:highlight w:val="white"/>
          <w:rtl w:val="0"/>
        </w:rPr>
        <w:t>by</w:t>
      </w:r>
      <w:r>
        <w:rPr>
          <w:rFonts w:ascii="Times New Roman" w:hAnsi="Times New Roman" w:eastAsia="Times New Roman" w:cs="Times New Roman"/>
          <w:color w:val="333333"/>
          <w:sz w:val="24"/>
          <w:szCs w:val="24"/>
          <w:highlight w:val="white"/>
          <w:rtl w:val="0"/>
        </w:rPr>
        <w:t xml:space="preserve"> </w:t>
      </w:r>
      <w:r>
        <w:rPr>
          <w:rFonts w:ascii="Times New Roman" w:hAnsi="Times New Roman" w:eastAsia="Times New Roman" w:cs="Times New Roman"/>
          <w:sz w:val="24"/>
          <w:szCs w:val="24"/>
          <w:highlight w:val="white"/>
          <w:rtl w:val="0"/>
        </w:rPr>
        <w:t>evaluating</w:t>
      </w:r>
      <w:r>
        <w:rPr>
          <w:rFonts w:ascii="Times New Roman" w:hAnsi="Times New Roman" w:eastAsia="Times New Roman" w:cs="Times New Roman"/>
          <w:color w:val="333333"/>
          <w:sz w:val="24"/>
          <w:szCs w:val="24"/>
          <w:highlight w:val="white"/>
          <w:rtl w:val="0"/>
        </w:rPr>
        <w:t xml:space="preserve"> face quality and robust face representation using </w:t>
      </w:r>
      <w:r>
        <w:rPr>
          <w:rFonts w:ascii="Times New Roman" w:hAnsi="Times New Roman" w:eastAsia="Times New Roman" w:cs="Times New Roman"/>
          <w:sz w:val="24"/>
          <w:szCs w:val="24"/>
          <w:highlight w:val="white"/>
          <w:rtl w:val="0"/>
        </w:rPr>
        <w:t>a</w:t>
      </w:r>
      <w:r>
        <w:rPr>
          <w:rFonts w:ascii="Times New Roman" w:hAnsi="Times New Roman" w:eastAsia="Times New Roman" w:cs="Times New Roman"/>
          <w:color w:val="333333"/>
          <w:sz w:val="24"/>
          <w:szCs w:val="24"/>
          <w:highlight w:val="white"/>
          <w:rtl w:val="0"/>
        </w:rPr>
        <w:t xml:space="preserve"> deep convolutional network.</w:t>
      </w:r>
    </w:p>
    <w:p>
      <w:pPr>
        <w:tabs>
          <w:tab w:val="left" w:pos="8980"/>
        </w:tabs>
        <w:spacing w:before="240" w:after="240"/>
        <w:ind w:left="720" w:firstLine="0"/>
        <w:rPr>
          <w:rFonts w:ascii="Times New Roman" w:hAnsi="Times New Roman" w:eastAsia="Times New Roman" w:cs="Times New Roman"/>
          <w:color w:val="333333"/>
          <w:sz w:val="24"/>
          <w:szCs w:val="24"/>
          <w:highlight w:val="white"/>
        </w:rPr>
      </w:pPr>
    </w:p>
    <w:p>
      <w:pPr>
        <w:numPr>
          <w:ilvl w:val="0"/>
          <w:numId w:val="2"/>
        </w:numPr>
        <w:tabs>
          <w:tab w:val="left" w:pos="8980"/>
        </w:tabs>
        <w:spacing w:before="240" w:after="240"/>
        <w:ind w:left="720" w:hanging="360"/>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tl w:val="0"/>
        </w:rPr>
        <w:t>Wearable</w:t>
      </w:r>
      <w:r>
        <w:rPr>
          <w:rFonts w:ascii="Times New Roman" w:hAnsi="Times New Roman" w:eastAsia="Times New Roman" w:cs="Times New Roman"/>
          <w:color w:val="333333"/>
          <w:sz w:val="24"/>
          <w:szCs w:val="24"/>
          <w:highlight w:val="white"/>
          <w:rtl w:val="0"/>
        </w:rPr>
        <w:t xml:space="preserve"> devices based on embedded systems for </w:t>
      </w:r>
      <w:r>
        <w:rPr>
          <w:rFonts w:ascii="Times New Roman" w:hAnsi="Times New Roman" w:eastAsia="Times New Roman" w:cs="Times New Roman"/>
          <w:sz w:val="24"/>
          <w:szCs w:val="24"/>
          <w:highlight w:val="white"/>
          <w:rtl w:val="0"/>
        </w:rPr>
        <w:t>teaching</w:t>
      </w:r>
      <w:r>
        <w:rPr>
          <w:rFonts w:ascii="Times New Roman" w:hAnsi="Times New Roman" w:eastAsia="Times New Roman" w:cs="Times New Roman"/>
          <w:color w:val="333333"/>
          <w:sz w:val="24"/>
          <w:szCs w:val="24"/>
          <w:highlight w:val="white"/>
          <w:rtl w:val="0"/>
        </w:rPr>
        <w:t xml:space="preserve"> </w:t>
      </w:r>
      <w:r>
        <w:rPr>
          <w:rFonts w:ascii="Times New Roman" w:hAnsi="Times New Roman" w:eastAsia="Times New Roman" w:cs="Times New Roman"/>
          <w:sz w:val="24"/>
          <w:szCs w:val="24"/>
          <w:highlight w:val="white"/>
          <w:rtl w:val="0"/>
        </w:rPr>
        <w:t>support.</w:t>
      </w:r>
    </w:p>
    <w:p>
      <w:pPr>
        <w:tabs>
          <w:tab w:val="left" w:pos="8980"/>
        </w:tabs>
        <w:rPr>
          <w:rFonts w:ascii="Times New Roman" w:hAnsi="Times New Roman" w:eastAsia="Times New Roman" w:cs="Times New Roman"/>
          <w:sz w:val="23"/>
          <w:szCs w:val="23"/>
        </w:rPr>
      </w:pPr>
    </w:p>
    <w:p>
      <w:pPr>
        <w:tabs>
          <w:tab w:val="left" w:pos="8980"/>
        </w:tabs>
        <w:rPr>
          <w:rFonts w:ascii="Times New Roman" w:hAnsi="Times New Roman" w:eastAsia="Times New Roman" w:cs="Times New Roman"/>
          <w:sz w:val="23"/>
          <w:szCs w:val="23"/>
          <w:vertAlign w:val="baseline"/>
        </w:rPr>
      </w:pPr>
    </w:p>
    <w:p>
      <w:pPr>
        <w:tabs>
          <w:tab w:val="left" w:pos="8980"/>
        </w:tabs>
        <w:rPr>
          <w:rFonts w:ascii="Times New Roman" w:hAnsi="Times New Roman" w:eastAsia="Times New Roman" w:cs="Times New Roman"/>
          <w:sz w:val="23"/>
          <w:szCs w:val="23"/>
          <w:vertAlign w:val="baseline"/>
        </w:rPr>
      </w:pPr>
    </w:p>
    <w:p>
      <w:pPr>
        <w:tabs>
          <w:tab w:val="left" w:pos="8980"/>
        </w:tabs>
        <w:ind w:left="0" w:firstLine="0"/>
        <w:rPr>
          <w:rFonts w:ascii="Times New Roman" w:hAnsi="Times New Roman" w:eastAsia="Times New Roman" w:cs="Times New Roman"/>
          <w:sz w:val="18"/>
          <w:szCs w:val="18"/>
        </w:rPr>
      </w:pPr>
    </w:p>
    <w:p>
      <w:pPr>
        <w:tabs>
          <w:tab w:val="left" w:pos="8980"/>
        </w:tabs>
        <w:ind w:left="0" w:firstLine="0"/>
        <w:rPr>
          <w:rFonts w:ascii="Times New Roman" w:hAnsi="Times New Roman" w:eastAsia="Times New Roman" w:cs="Times New Roman"/>
          <w:sz w:val="18"/>
          <w:szCs w:val="18"/>
        </w:rPr>
      </w:pPr>
      <w:r>
        <w:rPr>
          <w:rFonts w:ascii="Times New Roman" w:hAnsi="Times New Roman" w:eastAsia="Times New Roman" w:cs="Times New Roman"/>
          <w:sz w:val="18"/>
          <w:szCs w:val="18"/>
          <w:rtl w:val="0"/>
        </w:rPr>
        <w:t xml:space="preserve">        </w:t>
      </w:r>
    </w:p>
    <w:p>
      <w:pPr>
        <w:tabs>
          <w:tab w:val="left" w:pos="8980"/>
        </w:tabs>
        <w:ind w:left="0" w:firstLine="0"/>
        <w:rPr>
          <w:rFonts w:ascii="Times New Roman" w:hAnsi="Times New Roman" w:eastAsia="Times New Roman" w:cs="Times New Roman"/>
          <w:sz w:val="18"/>
          <w:szCs w:val="18"/>
        </w:rPr>
      </w:pPr>
    </w:p>
    <w:p>
      <w:pPr>
        <w:tabs>
          <w:tab w:val="left" w:pos="8980"/>
        </w:tabs>
        <w:ind w:left="0" w:firstLine="0"/>
        <w:rPr>
          <w:rFonts w:ascii="Times New Roman" w:hAnsi="Times New Roman" w:eastAsia="Times New Roman" w:cs="Times New Roman"/>
          <w:sz w:val="18"/>
          <w:szCs w:val="18"/>
        </w:rPr>
      </w:pPr>
    </w:p>
    <w:p>
      <w:pPr>
        <w:tabs>
          <w:tab w:val="left" w:pos="8980"/>
        </w:tabs>
        <w:ind w:left="0" w:firstLine="0"/>
        <w:rPr>
          <w:rFonts w:ascii="Times New Roman" w:hAnsi="Times New Roman" w:eastAsia="Times New Roman" w:cs="Times New Roman"/>
          <w:sz w:val="18"/>
          <w:szCs w:val="18"/>
        </w:rPr>
      </w:pPr>
    </w:p>
    <w:p>
      <w:pPr>
        <w:tabs>
          <w:tab w:val="left" w:pos="8980"/>
        </w:tabs>
        <w:ind w:left="0" w:firstLine="0"/>
        <w:rPr>
          <w:rFonts w:ascii="Times New Roman" w:hAnsi="Times New Roman" w:eastAsia="Times New Roman" w:cs="Times New Roman"/>
          <w:sz w:val="18"/>
          <w:szCs w:val="18"/>
          <w:vertAlign w:val="baseline"/>
        </w:rPr>
      </w:pPr>
      <w:r>
        <w:rPr>
          <w:rFonts w:ascii="Times New Roman" w:hAnsi="Times New Roman" w:eastAsia="Times New Roman" w:cs="Times New Roman"/>
          <w:sz w:val="18"/>
          <w:szCs w:val="18"/>
          <w:rtl w:val="0"/>
        </w:rPr>
        <w:t xml:space="preserve">                                                    </w:t>
      </w:r>
    </w:p>
    <w:p>
      <w:pPr>
        <w:tabs>
          <w:tab w:val="left" w:pos="8980"/>
        </w:tabs>
        <w:rPr>
          <w:rFonts w:ascii="Times New Roman" w:hAnsi="Times New Roman" w:eastAsia="Times New Roman" w:cs="Times New Roman"/>
          <w:sz w:val="18"/>
          <w:szCs w:val="18"/>
          <w:vertAlign w:val="baseline"/>
        </w:rPr>
      </w:pPr>
    </w:p>
    <w:p>
      <w:pPr>
        <w:tabs>
          <w:tab w:val="left" w:pos="420"/>
        </w:tabs>
        <w:ind w:left="420" w:hanging="420"/>
        <w:jc w:val="both"/>
        <w:rPr>
          <w:rFonts w:ascii="Times New Roman" w:hAnsi="Times New Roman" w:eastAsia="Times New Roman" w:cs="Times New Roman"/>
          <w:vertAlign w:val="baseline"/>
        </w:rPr>
      </w:pPr>
    </w:p>
    <w:p>
      <w:pPr>
        <w:tabs>
          <w:tab w:val="left" w:pos="420"/>
        </w:tabs>
        <w:ind w:left="420" w:hanging="420"/>
        <w:jc w:val="both"/>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pBdr>
          <w:bottom w:val="single" w:color="000000" w:sz="12" w:space="0"/>
        </w:pBdr>
        <w:rPr>
          <w:rFonts w:ascii="Times New Roman" w:hAnsi="Times New Roman" w:eastAsia="Times New Roman" w:cs="Times New Roman"/>
          <w:vertAlign w:val="baseline"/>
        </w:rPr>
      </w:pPr>
    </w:p>
    <w:p>
      <w:pPr>
        <w:tabs>
          <w:tab w:val="left" w:pos="8980"/>
        </w:tabs>
        <w:rPr>
          <w:rFonts w:ascii="Times New Roman" w:hAnsi="Times New Roman" w:eastAsia="Times New Roman" w:cs="Times New Roman"/>
          <w:sz w:val="23"/>
          <w:szCs w:val="23"/>
          <w:vertAlign w:val="baseline"/>
        </w:rPr>
      </w:pPr>
      <w:r>
        <w:rPr>
          <w:rFonts w:ascii="Times New Roman" w:hAnsi="Times New Roman" w:eastAsia="Times New Roman" w:cs="Times New Roman"/>
          <w:i/>
          <w:sz w:val="23"/>
          <w:szCs w:val="23"/>
          <w:vertAlign w:val="baseline"/>
          <w:rtl w:val="0"/>
        </w:rPr>
        <w:t>School of Computer Engineering, KIIT, BBSR</w:t>
      </w:r>
      <w:r>
        <w:rPr>
          <w:rFonts w:ascii="Times New Roman" w:hAnsi="Times New Roman" w:eastAsia="Times New Roman" w:cs="Times New Roman"/>
          <w:vertAlign w:val="baseline"/>
          <w:rtl w:val="0"/>
        </w:rPr>
        <w:tab/>
      </w:r>
      <w:r>
        <w:rPr>
          <w:rFonts w:ascii="Times New Roman" w:hAnsi="Times New Roman" w:eastAsia="Times New Roman" w:cs="Times New Roman"/>
          <w:sz w:val="23"/>
          <w:szCs w:val="23"/>
          <w:vertAlign w:val="baseline"/>
          <w:rtl w:val="0"/>
        </w:rPr>
        <w:t>3</w:t>
      </w:r>
    </w:p>
    <w:p>
      <w:pPr>
        <w:tabs>
          <w:tab w:val="left" w:pos="8980"/>
        </w:tabs>
        <w:rPr>
          <w:rFonts w:ascii="Times New Roman" w:hAnsi="Times New Roman" w:eastAsia="Times New Roman" w:cs="Times New Roman"/>
          <w:i/>
          <w:sz w:val="23"/>
          <w:szCs w:val="23"/>
        </w:rPr>
      </w:pP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7334885</wp:posOffset>
                </wp:positionH>
                <wp:positionV relativeFrom="page">
                  <wp:posOffset>229870</wp:posOffset>
                </wp:positionV>
                <wp:extent cx="72390" cy="10230485"/>
                <wp:effectExtent l="0" t="0" r="0" b="0"/>
                <wp:wrapNone/>
                <wp:docPr id="37" name="Straight Arrow Connector 37"/>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577.55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qwGAYdsAAAANAQAADwAAAAAAAAAB&#10;ACAAAAAiAAAAZHJzL2Rvd25yZXYueG1sUEsBAhQAFAAAAAgAh07iQF9Q8wVGAgAAywQAAA4AAAAA&#10;AAAAAQAgAAAAKgEAAGRycy9lMm9Eb2MueG1sUEsFBgAAAAAGAAYAWQEAAOIFA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229870</wp:posOffset>
                </wp:positionV>
                <wp:extent cx="72390" cy="10230485"/>
                <wp:effectExtent l="0" t="0" r="0" b="0"/>
                <wp:wrapNone/>
                <wp:docPr id="35" name="Straight Arrow Connector 3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5v+eVtgAAAAJAQAADwAAAAAAAAABACAA&#10;AAAiAAAAZHJzL2Rvd25yZXYueG1sUEsBAhQAFAAAAAgAh07iQMzR2nFGAgAAywQAAA4AAAAAAAAA&#10;AQAgAAAAJwEAAGRycy9lMm9Eb2MueG1sUEsFBgAAAAAGAAYAWQEAAN8FA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10388600</wp:posOffset>
                </wp:positionV>
                <wp:extent cx="7254875" cy="72390"/>
                <wp:effectExtent l="0" t="0" r="0" b="0"/>
                <wp:wrapNone/>
                <wp:docPr id="34" name="Straight Arrow Connector 34"/>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818pt;height:5.7pt;width:571.25pt;mso-position-horizontal-relative:page;mso-position-vertical-relative:page;z-index:251659264;mso-width-relative:page;mso-height-relative:page;" fillcolor="#FFFFFF" filled="t" stroked="t" coordsize="21600,21600" o:gfxdata="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UrHcVtoAAAANAQAADwAA&#10;AAAAAAABACAAAAAiAAAAZHJzL2Rvd25yZXYueG1sUEsBAhQAFAAAAAgAh07iQC6Vh1hNAgAA0QQA&#10;AA4AAAAAAAAAAQAgAAAAKQEAAGRycy9lMm9Eb2MueG1sUEsFBgAAAAAGAAYAWQEAAOgFA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7334885</wp:posOffset>
                </wp:positionH>
                <wp:positionV relativeFrom="page">
                  <wp:posOffset>229870</wp:posOffset>
                </wp:positionV>
                <wp:extent cx="72390" cy="10230485"/>
                <wp:effectExtent l="0" t="0" r="0" b="0"/>
                <wp:wrapNone/>
                <wp:docPr id="64" name="Straight Arrow Connector 64"/>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577.55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qwGAYdsAAAANAQAADwAAAAAAAAAB&#10;ACAAAAAiAAAAZHJzL2Rvd25yZXYueG1sUEsBAhQAFAAAAAgAh07iQESykq1GAgAAywQAAA4AAAAA&#10;AAAAAQAgAAAAKgEAAGRycy9lMm9Eb2MueG1sUEsFBgAAAAAGAAYAWQEAAOIFA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229870</wp:posOffset>
                </wp:positionV>
                <wp:extent cx="72390" cy="10230485"/>
                <wp:effectExtent l="0" t="0" r="0" b="0"/>
                <wp:wrapNone/>
                <wp:docPr id="60" name="Straight Arrow Connector 60"/>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m/55W2AAAAAkBAAAPAAAAAAAAAAEAIAAA&#10;ACIAAABkcnMvZG93bnJldi54bWxQSwECFAAUAAAACACHTuJAYrHBRUUCAADLBAAADgAAAAAAAAAB&#10;ACAAAAAnAQAAZHJzL2Uyb0RvYy54bWxQSwUGAAAAAAYABgBZAQAA3gU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10388600</wp:posOffset>
                </wp:positionV>
                <wp:extent cx="7254875" cy="72390"/>
                <wp:effectExtent l="0" t="0" r="0" b="0"/>
                <wp:wrapNone/>
                <wp:docPr id="58" name="Straight Arrow Connector 58"/>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818pt;height:5.7pt;width:571.25pt;mso-position-horizontal-relative:page;mso-position-vertical-relative:page;z-index:251659264;mso-width-relative:page;mso-height-relative:page;" fillcolor="#FFFFFF" filled="t" stroked="t" coordsize="21600,21600" o:gfxdata="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FKx3FbaAAAADQEAAA8A&#10;AAAAAAAAAQAgAAAAIgAAAGRycy9kb3ducmV2LnhtbFBLAQIUABQAAAAIAIdO4kA4JhLeTgIAANEE&#10;AAAOAAAAAAAAAAEAIAAAACkBAABkcnMvZTJvRG9jLnhtbFBLBQYAAAAABgAGAFkBAADpBQ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i/>
          <w:sz w:val="23"/>
          <w:szCs w:val="23"/>
          <w:vertAlign w:val="baseline"/>
          <w:rtl w:val="0"/>
        </w:rPr>
        <w:t xml:space="preserve">                                      </w: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7334885</wp:posOffset>
                </wp:positionH>
                <wp:positionV relativeFrom="page">
                  <wp:posOffset>229870</wp:posOffset>
                </wp:positionV>
                <wp:extent cx="72390" cy="10230485"/>
                <wp:effectExtent l="0" t="0" r="0" b="0"/>
                <wp:wrapNone/>
                <wp:docPr id="54" name="Straight Arrow Connector 54"/>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577.55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rAYBh2wAAAA0BAAAPAAAAAAAAAAEA&#10;IAAAACIAAABkcnMvZG93bnJldi54bWxQSwECFAAUAAAACACHTuJApK/hHUUCAADLBAAADgAAAAAA&#10;AAABACAAAAAqAQAAZHJzL2Uyb0RvYy54bWxQSwUGAAAAAAYABgBZAQAA4QU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229870</wp:posOffset>
                </wp:positionV>
                <wp:extent cx="72390" cy="10230485"/>
                <wp:effectExtent l="0" t="0" r="0" b="0"/>
                <wp:wrapNone/>
                <wp:docPr id="52" name="Straight Arrow Connector 52"/>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m/55W2AAAAAkBAAAPAAAAAAAAAAEAIAAA&#10;ACIAAABkcnMvZG93bnJldi54bWxQSwECFAAUAAAACACHTuJAES2bgUUCAADLBAAADgAAAAAAAAAB&#10;ACAAAAAnAQAAZHJzL2Uyb0RvYy54bWxQSwUGAAAAAAYABgBZAQAA3gU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10388600</wp:posOffset>
                </wp:positionV>
                <wp:extent cx="7254875" cy="72390"/>
                <wp:effectExtent l="0" t="0" r="0" b="0"/>
                <wp:wrapNone/>
                <wp:docPr id="51" name="Straight Arrow Connector 51"/>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818pt;height:5.7pt;width:571.25pt;mso-position-horizontal-relative:page;mso-position-vertical-relative:page;z-index:251659264;mso-width-relative:page;mso-height-relative:page;" fillcolor="#FFFFFF" filled="t" stroked="t" coordsize="21600,21600" o:gfxdata="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FKx3FbaAAAADQEAAA8A&#10;AAAAAAAAAQAgAAAAIgAAAGRycy9kb3ducmV2LnhtbFBLAQIUABQAAAAIAIdO4kD8tjl0TgIAANEE&#10;AAAOAAAAAAAAAAEAIAAAACkBAABkcnMvZTJvRG9jLnhtbFBLBQYAAAAABgAGAFkBAADpBQ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i/>
          <w:sz w:val="23"/>
          <w:szCs w:val="23"/>
          <w:rtl w:val="0"/>
        </w:rPr>
        <w:t xml:space="preserve">                                                                                        </w:t>
      </w:r>
    </w:p>
    <w:p>
      <w:pPr>
        <w:tabs>
          <w:tab w:val="left" w:pos="8980"/>
        </w:tabs>
        <w:rPr>
          <w:rFonts w:hint="default" w:ascii="Times New Roman" w:hAnsi="Times New Roman" w:eastAsia="Times New Roman" w:cs="Times New Roman"/>
          <w:i/>
          <w:sz w:val="23"/>
          <w:szCs w:val="23"/>
          <w:vertAlign w:val="baseline"/>
          <w:lang w:val="en-US"/>
        </w:rPr>
      </w:pPr>
      <w:r>
        <w:rPr>
          <w:rFonts w:ascii="Times New Roman" w:hAnsi="Times New Roman" w:eastAsia="Times New Roman" w:cs="Times New Roman"/>
          <w:i/>
          <w:sz w:val="23"/>
          <w:szCs w:val="23"/>
          <w:rtl w:val="0"/>
        </w:rPr>
        <w:t xml:space="preserve">                                                                                                  </w:t>
      </w:r>
      <w:r>
        <w:rPr>
          <w:rFonts w:hint="default" w:ascii="Times New Roman" w:hAnsi="Times New Roman" w:eastAsia="Times New Roman" w:cs="Times New Roman"/>
          <w:i/>
          <w:sz w:val="23"/>
          <w:szCs w:val="23"/>
          <w:rtl w:val="0"/>
          <w:lang w:val="en-US"/>
        </w:rPr>
        <w:t xml:space="preserve">                                      </w:t>
      </w:r>
      <w:r>
        <w:rPr>
          <w:rFonts w:ascii="Times New Roman" w:hAnsi="Times New Roman" w:eastAsia="Times New Roman" w:cs="Times New Roman"/>
          <w:i/>
          <w:sz w:val="23"/>
          <w:szCs w:val="23"/>
          <w:rtl w:val="0"/>
        </w:rPr>
        <w:t xml:space="preserve"> </w: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7334885</wp:posOffset>
                </wp:positionH>
                <wp:positionV relativeFrom="page">
                  <wp:posOffset>229870</wp:posOffset>
                </wp:positionV>
                <wp:extent cx="72390" cy="10230485"/>
                <wp:effectExtent l="0" t="0" r="0" b="0"/>
                <wp:wrapNone/>
                <wp:docPr id="50" name="Straight Arrow Connector 50"/>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577.55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rAYBh2wAAAA0BAAAPAAAAAAAAAAEA&#10;IAAAACIAAABkcnMvZG93bnJldi54bWxQSwECFAAUAAAACACHTuJAgqyy9UUCAADLBAAADgAAAAAA&#10;AAABACAAAAAqAQAAZHJzL2Uyb0RvYy54bWxQSwUGAAAAAAYABgBZAQAA4QU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230505</wp:posOffset>
                </wp:positionV>
                <wp:extent cx="7254875" cy="72390"/>
                <wp:effectExtent l="0" t="0" r="0" b="0"/>
                <wp:wrapNone/>
                <wp:docPr id="83" name="Straight Arrow Connector 83"/>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5pt;height:5.7pt;width:571.25pt;mso-position-horizontal-relative:page;mso-position-vertical-relative:page;z-index:251659264;mso-width-relative:page;mso-height-relative:page;" fillcolor="#FFFFFF" filled="t" stroked="t" coordsize="21600,21600" o:gfxdata="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Go862TYAAAACQEAAA8AAAAA&#10;AAAAAQAgAAAAIgAAAGRycy9kb3ducmV2LnhtbFBLAQIUABQAAAAIAIdO4kD25K03TQIAANEEAAAO&#10;AAAAAAAAAAEAIAAAACcBAABkcnMvZTJvRG9jLnhtbFBLBQYAAAAABgAGAFkBAADmBQ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229870</wp:posOffset>
                </wp:positionV>
                <wp:extent cx="72390" cy="10230485"/>
                <wp:effectExtent l="0" t="0" r="0" b="0"/>
                <wp:wrapNone/>
                <wp:docPr id="81" name="Straight Arrow Connector 8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5v+eVtgAAAAJAQAADwAAAAAAAAABACAA&#10;AAAiAAAAZHJzL2Rvd25yZXYueG1sUEsBAhQAFAAAAAgAh07iQLdkQFdGAgAAywQAAA4AAAAAAAAA&#10;AQAgAAAAJwEAAGRycy9lMm9Eb2MueG1sUEsFBgAAAAAGAAYAWQEAAN8FA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10388600</wp:posOffset>
                </wp:positionV>
                <wp:extent cx="7254875" cy="72390"/>
                <wp:effectExtent l="0" t="0" r="0" b="0"/>
                <wp:wrapNone/>
                <wp:docPr id="79" name="Straight Arrow Connector 79"/>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818pt;height:5.7pt;width:571.25pt;mso-position-horizontal-relative:page;mso-position-vertical-relative:page;z-index:251659264;mso-width-relative:page;mso-height-relative:page;" fillcolor="#FFFFFF" filled="t" stroked="t" coordsize="21600,21600" o:gfxdata="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FKx3FbaAAAADQEAAA8A&#10;AAAAAAAAAQAgAAAAIgAAAGRycy9kb3ducmV2LnhtbFBLAQIUABQAAAAIAIdO4kCBGjFcTgIAANEE&#10;AAAOAAAAAAAAAAEAIAAAACkBAABkcnMvZTJvRG9jLnhtbFBLBQYAAAAABgAGAFkBAADpBQ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i/>
          <w:sz w:val="23"/>
          <w:szCs w:val="23"/>
          <w:rtl w:val="0"/>
          <w:lang w:val="en-US"/>
        </w:rPr>
        <w:t>ATTENDIFY</w:t>
      </w:r>
    </w:p>
    <w:p>
      <w:pPr>
        <w:rPr>
          <w:rFonts w:ascii="Times New Roman" w:hAnsi="Times New Roman" w:eastAsia="Times New Roman" w:cs="Times New Roman"/>
          <w:vertAlign w:val="baseline"/>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810885" cy="31750"/>
                <wp:effectExtent l="0" t="0" r="0" b="0"/>
                <wp:wrapNone/>
                <wp:docPr id="77" name="Straight Arrow Connector 77"/>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0pt;height:2.5pt;width:457.55pt;z-index:251659264;mso-width-relative:page;mso-height-relative:page;" fillcolor="#FFFFFF" filled="t" stroked="t" coordsize="21600,21600" o:gfxdata="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8e9UT9QAAAADAQAADwAAAAAAAAAB&#10;ACAAAAAiAAAAZHJzL2Rvd25yZXYueG1sUEsBAhQAFAAAAAgAh07iQBHlhZlNAgAA0AQAAA4AAAAA&#10;AAAAAQAgAAAAIwEAAGRycy9lMm9Eb2MueG1sUEsFBgAAAAAGAAYAWQEAAOIFAAAAAA==&#10;">
                <v:fill on="t" focussize="0,0"/>
                <v:stroke color="#000000" miterlimit="8" joinstyle="miter" startarrowwidth="narrow" startarrowlength="short" endarrowwidth="narrow" endarrowlength="short"/>
                <v:imagedata o:title=""/>
                <o:lock v:ext="edit" aspectratio="f"/>
              </v:shape>
            </w:pict>
          </mc:Fallback>
        </mc:AlternateContent>
      </w:r>
    </w:p>
    <w:p>
      <w:pPr>
        <w:rPr>
          <w:rFonts w:ascii="Times New Roman" w:hAnsi="Times New Roman" w:eastAsia="Times New Roman" w:cs="Times New Roman"/>
          <w:vertAlign w:val="baseline"/>
        </w:rPr>
      </w:pPr>
    </w:p>
    <w:p>
      <w:pPr>
        <w:rPr>
          <w:rFonts w:ascii="Times New Roman" w:hAnsi="Times New Roman" w:eastAsia="Times New Roman" w:cs="Times New Roman"/>
          <w:sz w:val="40"/>
          <w:szCs w:val="40"/>
          <w:vertAlign w:val="baseline"/>
        </w:rPr>
      </w:pPr>
      <w:r>
        <w:rPr>
          <w:rFonts w:ascii="Times New Roman" w:hAnsi="Times New Roman" w:eastAsia="Times New Roman" w:cs="Times New Roman"/>
          <w:sz w:val="40"/>
          <w:szCs w:val="40"/>
          <w:vertAlign w:val="baseline"/>
          <w:rtl w:val="0"/>
        </w:rPr>
        <w:t>Chapter 3</w:t>
      </w: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sz w:val="52"/>
          <w:szCs w:val="52"/>
          <w:vertAlign w:val="baseline"/>
        </w:rPr>
      </w:pPr>
      <w:r>
        <w:rPr>
          <w:rFonts w:ascii="Times New Roman" w:hAnsi="Times New Roman" w:eastAsia="Times New Roman" w:cs="Times New Roman"/>
          <w:b/>
          <w:sz w:val="52"/>
          <w:szCs w:val="52"/>
          <w:vertAlign w:val="baseline"/>
          <w:rtl w:val="0"/>
        </w:rPr>
        <w:t>P</w:t>
      </w:r>
      <w:r>
        <w:rPr>
          <w:rFonts w:ascii="Times New Roman" w:hAnsi="Times New Roman" w:eastAsia="Times New Roman" w:cs="Times New Roman"/>
          <w:sz w:val="52"/>
          <w:szCs w:val="52"/>
          <w:vertAlign w:val="baseline"/>
          <w:rtl w:val="0"/>
        </w:rPr>
        <w:t>roblem Statement</w:t>
      </w:r>
    </w:p>
    <w:p>
      <w:pPr>
        <w:spacing w:line="240" w:lineRule="auto"/>
        <w:jc w:val="both"/>
        <w:rPr>
          <w:rFonts w:ascii="Times New Roman" w:hAnsi="Times New Roman" w:eastAsia="Times New Roman" w:cs="Times New Roman"/>
          <w:sz w:val="27"/>
          <w:szCs w:val="27"/>
        </w:rPr>
      </w:pPr>
    </w:p>
    <w:p>
      <w:pPr>
        <w:tabs>
          <w:tab w:val="left" w:pos="8980"/>
        </w:tabs>
        <w:jc w:val="both"/>
        <w:rPr>
          <w:rFonts w:ascii="Times New Roman" w:hAnsi="Times New Roman" w:eastAsia="Times New Roman" w:cs="Times New Roman"/>
          <w:sz w:val="27"/>
          <w:szCs w:val="27"/>
        </w:rPr>
      </w:pPr>
      <w:r>
        <w:rPr>
          <w:rFonts w:ascii="Times New Roman" w:hAnsi="Times New Roman" w:eastAsia="Times New Roman" w:cs="Times New Roman"/>
          <w:sz w:val="24"/>
          <w:szCs w:val="24"/>
          <w:rtl w:val="0"/>
        </w:rPr>
        <w:t xml:space="preserve">The main purpose of the </w:t>
      </w:r>
      <w:r>
        <w:rPr>
          <w:rFonts w:ascii="Times New Roman" w:hAnsi="Times New Roman" w:eastAsia="Times New Roman" w:cs="Times New Roman"/>
          <w:sz w:val="24"/>
          <w:szCs w:val="24"/>
          <w:rtl w:val="0"/>
          <w:lang w:val="en-US"/>
        </w:rPr>
        <w:t>Attendify</w:t>
      </w:r>
      <w:r>
        <w:rPr>
          <w:rFonts w:ascii="Times New Roman" w:hAnsi="Times New Roman" w:eastAsia="Times New Roman" w:cs="Times New Roman"/>
          <w:sz w:val="24"/>
          <w:szCs w:val="24"/>
          <w:rtl w:val="0"/>
        </w:rPr>
        <w:t xml:space="preserve"> app is not only to use facial recognition to automatically mark the attendance of the students but also to provide a common platform for all college activities. Our objective here is to streamline the attendance marking process which many times is seen as a burden to handle daily. Making a user-friendly UI with unmatched ease of use and management makes it the most compelling alternative to an age-old technique of attendance management and spreading the news of events and other college activities. We can further add even more functionality to make it the only application a college might need for all the various needs.</w:t>
      </w:r>
    </w:p>
    <w:p>
      <w:pPr>
        <w:spacing w:line="240" w:lineRule="auto"/>
        <w:jc w:val="both"/>
        <w:rPr>
          <w:rFonts w:ascii="Times New Roman" w:hAnsi="Times New Roman" w:eastAsia="Times New Roman" w:cs="Times New Roman"/>
          <w:sz w:val="27"/>
          <w:szCs w:val="27"/>
        </w:rPr>
      </w:pPr>
    </w:p>
    <w:p>
      <w:pPr>
        <w:spacing w:line="240" w:lineRule="auto"/>
        <w:jc w:val="both"/>
        <w:rPr>
          <w:rFonts w:ascii="Times New Roman" w:hAnsi="Times New Roman" w:eastAsia="Times New Roman" w:cs="Times New Roman"/>
          <w:b/>
          <w:sz w:val="28"/>
          <w:szCs w:val="28"/>
          <w:vertAlign w:val="baseline"/>
        </w:rPr>
      </w:pPr>
      <w:r>
        <w:rPr>
          <w:rFonts w:ascii="Times New Roman" w:hAnsi="Times New Roman" w:eastAsia="Times New Roman" w:cs="Times New Roman"/>
          <w:sz w:val="28"/>
          <w:szCs w:val="28"/>
          <w:vertAlign w:val="baseline"/>
          <w:rtl w:val="0"/>
        </w:rPr>
        <w:t xml:space="preserve">3.1 </w:t>
      </w:r>
      <w:r>
        <w:rPr>
          <w:rFonts w:ascii="Times New Roman" w:hAnsi="Times New Roman" w:eastAsia="Times New Roman" w:cs="Times New Roman"/>
          <w:b/>
          <w:sz w:val="28"/>
          <w:szCs w:val="28"/>
          <w:vertAlign w:val="baseline"/>
          <w:rtl w:val="0"/>
        </w:rPr>
        <w:t>Project Planning</w:t>
      </w:r>
    </w:p>
    <w:p>
      <w:pPr>
        <w:spacing w:line="240" w:lineRule="auto"/>
        <w:jc w:val="both"/>
        <w:rPr>
          <w:rFonts w:ascii="Times New Roman" w:hAnsi="Times New Roman" w:eastAsia="Times New Roman" w:cs="Times New Roman"/>
          <w:sz w:val="28"/>
          <w:szCs w:val="28"/>
        </w:rPr>
      </w:pPr>
    </w:p>
    <w:p>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 platform that is an appealing alternative to an antiquated method of managing attendance and disseminating information about events and other college activities is made possible by creating a user-friendly UI with unsurpassed simplicity of use and maintenance. We can yet add more features to make it the sole application a college would require for all of its requirements.</w:t>
      </w:r>
    </w:p>
    <w:p>
      <w:pPr>
        <w:spacing w:line="240" w:lineRule="auto"/>
        <w:jc w:val="both"/>
        <w:rPr>
          <w:rFonts w:ascii="Times New Roman" w:hAnsi="Times New Roman" w:eastAsia="Times New Roman" w:cs="Times New Roman"/>
          <w:sz w:val="28"/>
          <w:szCs w:val="28"/>
          <w:vertAlign w:val="baseline"/>
        </w:rPr>
      </w:pPr>
    </w:p>
    <w:p>
      <w:pPr>
        <w:spacing w:line="240" w:lineRule="auto"/>
        <w:jc w:val="both"/>
        <w:rPr>
          <w:rFonts w:ascii="Times New Roman" w:hAnsi="Times New Roman" w:eastAsia="Times New Roman" w:cs="Times New Roman"/>
          <w:b/>
          <w:sz w:val="28"/>
          <w:szCs w:val="28"/>
          <w:vertAlign w:val="baseline"/>
        </w:rPr>
      </w:pPr>
      <w:r>
        <w:rPr>
          <w:rFonts w:ascii="Times New Roman" w:hAnsi="Times New Roman" w:eastAsia="Times New Roman" w:cs="Times New Roman"/>
          <w:sz w:val="28"/>
          <w:szCs w:val="28"/>
          <w:vertAlign w:val="baseline"/>
          <w:rtl w:val="0"/>
        </w:rPr>
        <w:t xml:space="preserve">3.2 </w:t>
      </w:r>
      <w:r>
        <w:rPr>
          <w:rFonts w:ascii="Times New Roman" w:hAnsi="Times New Roman" w:eastAsia="Times New Roman" w:cs="Times New Roman"/>
          <w:b/>
          <w:sz w:val="28"/>
          <w:szCs w:val="28"/>
          <w:vertAlign w:val="baseline"/>
          <w:rtl w:val="0"/>
        </w:rPr>
        <w:t>Project Analysis</w:t>
      </w:r>
    </w:p>
    <w:p>
      <w:pPr>
        <w:spacing w:line="240" w:lineRule="auto"/>
        <w:jc w:val="both"/>
        <w:rPr>
          <w:rFonts w:ascii="Times New Roman" w:hAnsi="Times New Roman" w:eastAsia="Times New Roman" w:cs="Times New Roman"/>
          <w:sz w:val="28"/>
          <w:szCs w:val="28"/>
          <w:vertAlign w:val="baseline"/>
        </w:rPr>
      </w:pPr>
    </w:p>
    <w:p>
      <w:pPr>
        <w:tabs>
          <w:tab w:val="left" w:pos="8980"/>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To use a facial recognition system to automatically mark the attendance of students and to develop an app to provide and enhance the functionality of a college campus. We intend to make a seamlessly integrated environment for Faculty and student interaction as well as for managing their attendance on the same. This will provide a platform where students will have a better knowledge of what’s happening in the institute, they will be able to communicate to their assigned faculty for some help and guidance also. </w:t>
      </w:r>
    </w:p>
    <w:p>
      <w:pPr>
        <w:tabs>
          <w:tab w:val="left" w:pos="8980"/>
        </w:tabs>
        <w:jc w:val="both"/>
        <w:rPr>
          <w:rFonts w:ascii="Times New Roman" w:hAnsi="Times New Roman" w:eastAsia="Times New Roman" w:cs="Times New Roman"/>
          <w:sz w:val="24"/>
          <w:szCs w:val="24"/>
        </w:rPr>
      </w:pPr>
    </w:p>
    <w:p>
      <w:pPr>
        <w:spacing w:line="240" w:lineRule="auto"/>
        <w:jc w:val="both"/>
        <w:rPr>
          <w:rFonts w:ascii="Times New Roman" w:hAnsi="Times New Roman" w:eastAsia="Times New Roman" w:cs="Times New Roman"/>
          <w:sz w:val="28"/>
          <w:szCs w:val="28"/>
          <w:vertAlign w:val="baseline"/>
        </w:rPr>
      </w:pPr>
    </w:p>
    <w:p>
      <w:pPr>
        <w:spacing w:line="240" w:lineRule="auto"/>
        <w:jc w:val="both"/>
        <w:rPr>
          <w:rFonts w:ascii="Times New Roman" w:hAnsi="Times New Roman" w:eastAsia="Times New Roman" w:cs="Times New Roman"/>
          <w:b/>
          <w:sz w:val="28"/>
          <w:szCs w:val="28"/>
          <w:vertAlign w:val="baseline"/>
        </w:rPr>
      </w:pPr>
      <w:r>
        <w:rPr>
          <w:rFonts w:ascii="Times New Roman" w:hAnsi="Times New Roman" w:eastAsia="Times New Roman" w:cs="Times New Roman"/>
          <w:sz w:val="28"/>
          <w:szCs w:val="28"/>
          <w:vertAlign w:val="baseline"/>
          <w:rtl w:val="0"/>
        </w:rPr>
        <w:t xml:space="preserve">3.3 </w:t>
      </w:r>
      <w:r>
        <w:rPr>
          <w:rFonts w:ascii="Times New Roman" w:hAnsi="Times New Roman" w:eastAsia="Times New Roman" w:cs="Times New Roman"/>
          <w:b/>
          <w:sz w:val="28"/>
          <w:szCs w:val="28"/>
          <w:vertAlign w:val="baseline"/>
          <w:rtl w:val="0"/>
        </w:rPr>
        <w:t>System Design</w:t>
      </w:r>
    </w:p>
    <w:p>
      <w:pPr>
        <w:spacing w:line="240" w:lineRule="auto"/>
        <w:jc w:val="both"/>
        <w:rPr>
          <w:rFonts w:ascii="Times New Roman" w:hAnsi="Times New Roman" w:eastAsia="Times New Roman" w:cs="Times New Roman"/>
          <w:sz w:val="28"/>
          <w:szCs w:val="28"/>
          <w:vertAlign w:val="baseline"/>
        </w:rPr>
      </w:pPr>
    </w:p>
    <w:p>
      <w:pPr>
        <w:spacing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vertAlign w:val="baseline"/>
          <w:rtl w:val="0"/>
        </w:rPr>
        <w:tab/>
      </w:r>
      <w:r>
        <w:rPr>
          <w:rFonts w:ascii="Times New Roman" w:hAnsi="Times New Roman" w:eastAsia="Times New Roman" w:cs="Times New Roman"/>
          <w:sz w:val="28"/>
          <w:szCs w:val="28"/>
          <w:vertAlign w:val="baseline"/>
          <w:rtl w:val="0"/>
        </w:rPr>
        <w:t xml:space="preserve">3.3.1 </w:t>
      </w:r>
      <w:r>
        <w:rPr>
          <w:rFonts w:ascii="Times New Roman" w:hAnsi="Times New Roman" w:eastAsia="Times New Roman" w:cs="Times New Roman"/>
          <w:b/>
          <w:sz w:val="28"/>
          <w:szCs w:val="28"/>
          <w:rtl w:val="0"/>
        </w:rPr>
        <w:t>Hardware Requirements</w:t>
      </w:r>
      <w:r>
        <w:rPr>
          <w:rFonts w:ascii="Times New Roman" w:hAnsi="Times New Roman" w:eastAsia="Times New Roman" w:cs="Times New Roman"/>
          <w:sz w:val="28"/>
          <w:szCs w:val="28"/>
          <w:rtl w:val="0"/>
        </w:rPr>
        <w:t xml:space="preserve">: </w:t>
      </w:r>
    </w:p>
    <w:p>
      <w:pPr>
        <w:pBdr>
          <w:bottom w:val="single" w:color="000000" w:sz="12" w:space="0"/>
        </w:pBdr>
        <w:ind w:firstLine="720"/>
        <w:rPr>
          <w:rFonts w:ascii="Times New Roman" w:hAnsi="Times New Roman" w:eastAsia="Times New Roman" w:cs="Times New Roman"/>
          <w:sz w:val="24"/>
          <w:szCs w:val="24"/>
        </w:rPr>
      </w:pPr>
    </w:p>
    <w:p>
      <w:pPr>
        <w:pBdr>
          <w:bottom w:val="single" w:color="000000" w:sz="12" w:space="0"/>
        </w:pBdr>
        <w:ind w:firstLine="1221"/>
        <w:rPr>
          <w:rFonts w:ascii="Times New Roman" w:hAnsi="Times New Roman" w:eastAsia="Times New Roman" w:cs="Times New Roman"/>
          <w:sz w:val="24"/>
          <w:szCs w:val="24"/>
        </w:rPr>
      </w:pPr>
    </w:p>
    <w:p>
      <w:pPr>
        <w:pBdr>
          <w:bottom w:val="single" w:color="000000" w:sz="12" w:space="0"/>
        </w:pBdr>
        <w:ind w:firstLine="1221"/>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Intel Core i7 processor 10th gen </w:t>
      </w:r>
    </w:p>
    <w:p>
      <w:pPr>
        <w:pBdr>
          <w:bottom w:val="single" w:color="000000" w:sz="12" w:space="0"/>
        </w:pBdr>
        <w:ind w:firstLine="720"/>
        <w:rPr>
          <w:rFonts w:ascii="Times New Roman" w:hAnsi="Times New Roman" w:eastAsia="Times New Roman" w:cs="Times New Roman"/>
          <w:sz w:val="24"/>
          <w:szCs w:val="24"/>
        </w:rPr>
      </w:pPr>
    </w:p>
    <w:p>
      <w:pPr>
        <w:pBdr>
          <w:bottom w:val="single" w:color="000000" w:sz="12" w:space="0"/>
        </w:pBdr>
        <w:ind w:firstLine="1221"/>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Graphic Card – 2GB </w:t>
      </w:r>
    </w:p>
    <w:p>
      <w:pPr>
        <w:pBdr>
          <w:bottom w:val="single" w:color="000000" w:sz="12" w:space="0"/>
        </w:pBdr>
        <w:ind w:firstLine="720"/>
        <w:rPr>
          <w:rFonts w:ascii="Times New Roman" w:hAnsi="Times New Roman" w:eastAsia="Times New Roman" w:cs="Times New Roman"/>
          <w:sz w:val="24"/>
          <w:szCs w:val="24"/>
        </w:rPr>
      </w:pPr>
    </w:p>
    <w:p>
      <w:pPr>
        <w:pBdr>
          <w:bottom w:val="single" w:color="000000" w:sz="12" w:space="0"/>
        </w:pBdr>
        <w:ind w:firstLine="1221"/>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Ram 8GB </w:t>
      </w:r>
    </w:p>
    <w:p>
      <w:pPr>
        <w:pBdr>
          <w:bottom w:val="single" w:color="000000" w:sz="12" w:space="0"/>
        </w:pBdr>
        <w:ind w:firstLine="720"/>
        <w:rPr>
          <w:rFonts w:ascii="Times New Roman" w:hAnsi="Times New Roman" w:eastAsia="Times New Roman" w:cs="Times New Roman"/>
          <w:sz w:val="24"/>
          <w:szCs w:val="24"/>
        </w:rPr>
      </w:pPr>
    </w:p>
    <w:p>
      <w:pPr>
        <w:pBdr>
          <w:bottom w:val="single" w:color="000000" w:sz="12" w:space="0"/>
        </w:pBdr>
        <w:ind w:firstLine="1221"/>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Camera</w:t>
      </w:r>
    </w:p>
    <w:p>
      <w:pPr>
        <w:pBdr>
          <w:bottom w:val="single" w:color="000000" w:sz="12" w:space="0"/>
        </w:pBdr>
        <w:ind w:firstLine="1221"/>
        <w:rPr>
          <w:rFonts w:ascii="Times New Roman" w:hAnsi="Times New Roman" w:eastAsia="Times New Roman" w:cs="Times New Roman"/>
          <w:sz w:val="24"/>
          <w:szCs w:val="24"/>
        </w:rPr>
      </w:pPr>
    </w:p>
    <w:p>
      <w:pPr>
        <w:pBdr>
          <w:bottom w:val="single" w:color="000000" w:sz="12" w:space="0"/>
        </w:pBdr>
        <w:ind w:firstLine="1221"/>
        <w:rPr>
          <w:rFonts w:ascii="Times New Roman" w:hAnsi="Times New Roman" w:eastAsia="Times New Roman" w:cs="Times New Roman"/>
          <w:sz w:val="24"/>
          <w:szCs w:val="24"/>
        </w:rPr>
      </w:pPr>
    </w:p>
    <w:p>
      <w:pPr>
        <w:pBdr>
          <w:bottom w:val="single" w:color="000000" w:sz="12" w:space="0"/>
        </w:pBdr>
        <w:ind w:firstLine="1221"/>
        <w:rPr>
          <w:rFonts w:ascii="Times New Roman" w:hAnsi="Times New Roman" w:eastAsia="Times New Roman" w:cs="Times New Roman"/>
          <w:sz w:val="24"/>
          <w:szCs w:val="24"/>
        </w:rPr>
      </w:pPr>
    </w:p>
    <w:p>
      <w:pPr>
        <w:pBdr>
          <w:bottom w:val="single" w:color="000000" w:sz="12" w:space="0"/>
        </w:pBdr>
        <w:ind w:firstLine="1221"/>
        <w:rPr>
          <w:rFonts w:ascii="Times New Roman" w:hAnsi="Times New Roman" w:eastAsia="Times New Roman" w:cs="Times New Roman"/>
          <w:sz w:val="24"/>
          <w:szCs w:val="24"/>
        </w:rPr>
      </w:pPr>
    </w:p>
    <w:p>
      <w:pPr>
        <w:pBdr>
          <w:bottom w:val="single" w:color="000000" w:sz="12" w:space="0"/>
        </w:pBdr>
        <w:ind w:left="0" w:firstLine="0"/>
        <w:rPr>
          <w:rFonts w:ascii="Times New Roman" w:hAnsi="Times New Roman" w:eastAsia="Times New Roman" w:cs="Times New Roman"/>
          <w:sz w:val="24"/>
          <w:szCs w:val="24"/>
        </w:rPr>
      </w:pPr>
    </w:p>
    <w:p>
      <w:pPr>
        <w:pBdr>
          <w:bottom w:val="single" w:color="000000" w:sz="12" w:space="0"/>
        </w:pBdr>
        <w:ind w:firstLine="720"/>
        <w:rPr>
          <w:rFonts w:ascii="Times New Roman" w:hAnsi="Times New Roman" w:eastAsia="Times New Roman" w:cs="Times New Roman"/>
          <w:sz w:val="24"/>
          <w:szCs w:val="24"/>
        </w:rPr>
      </w:pPr>
    </w:p>
    <w:p>
      <w:pPr>
        <w:tabs>
          <w:tab w:val="left" w:pos="8980"/>
        </w:tabs>
        <w:rPr>
          <w:rFonts w:ascii="Times New Roman" w:hAnsi="Times New Roman" w:eastAsia="Times New Roman" w:cs="Times New Roman"/>
          <w:sz w:val="23"/>
          <w:szCs w:val="23"/>
          <w:vertAlign w:val="baseline"/>
        </w:rPr>
      </w:pPr>
      <w:r>
        <w:rPr>
          <w:rFonts w:ascii="Times New Roman" w:hAnsi="Times New Roman" w:eastAsia="Times New Roman" w:cs="Times New Roman"/>
          <w:i/>
          <w:sz w:val="23"/>
          <w:szCs w:val="23"/>
          <w:vertAlign w:val="baseline"/>
          <w:rtl w:val="0"/>
        </w:rPr>
        <w:t>School of Computer Engineering, KIIT, BBSR</w:t>
      </w:r>
      <w:r>
        <w:rPr>
          <w:rFonts w:ascii="Times New Roman" w:hAnsi="Times New Roman" w:eastAsia="Times New Roman" w:cs="Times New Roman"/>
          <w:vertAlign w:val="baseline"/>
          <w:rtl w:val="0"/>
        </w:rPr>
        <w:tab/>
      </w:r>
      <w:r>
        <w:rPr>
          <w:rFonts w:ascii="Times New Roman" w:hAnsi="Times New Roman" w:eastAsia="Times New Roman" w:cs="Times New Roman"/>
          <w:sz w:val="23"/>
          <w:szCs w:val="23"/>
          <w:rtl w:val="0"/>
        </w:rPr>
        <w:t>4</w:t>
      </w:r>
    </w:p>
    <w:p>
      <w:pPr>
        <w:tabs>
          <w:tab w:val="left" w:pos="8980"/>
        </w:tabs>
        <w:rPr>
          <w:rFonts w:ascii="Times New Roman" w:hAnsi="Times New Roman" w:eastAsia="Times New Roman" w:cs="Times New Roman"/>
          <w:i/>
          <w:sz w:val="23"/>
          <w:szCs w:val="23"/>
        </w:rPr>
      </w:pPr>
      <w:r>
        <w:rPr>
          <w:rFonts w:ascii="Times New Roman" w:hAnsi="Times New Roman" w:eastAsia="Times New Roman" w:cs="Times New Roman"/>
          <w:i/>
          <w:sz w:val="23"/>
          <w:szCs w:val="23"/>
          <w:rtl w:val="0"/>
        </w:rPr>
        <w:t xml:space="preserve">                                                                                          </w:t>
      </w:r>
    </w:p>
    <w:p>
      <w:pPr>
        <w:tabs>
          <w:tab w:val="left" w:pos="8980"/>
        </w:tabs>
        <w:rPr>
          <w:rFonts w:hint="default" w:ascii="Times New Roman" w:hAnsi="Times New Roman" w:eastAsia="Times New Roman" w:cs="Times New Roman"/>
          <w:i/>
          <w:sz w:val="23"/>
          <w:szCs w:val="23"/>
          <w:vertAlign w:val="baseline"/>
          <w:lang w:val="en-US"/>
        </w:rPr>
      </w:pPr>
      <w:r>
        <w:rPr>
          <w:rFonts w:ascii="Times New Roman" w:hAnsi="Times New Roman" w:eastAsia="Times New Roman" w:cs="Times New Roman"/>
          <w:i/>
          <w:sz w:val="23"/>
          <w:szCs w:val="23"/>
          <w:rtl w:val="0"/>
        </w:rPr>
        <w:t xml:space="preserve">                                                                                                   </w:t>
      </w:r>
      <w:r>
        <w:rPr>
          <w:rFonts w:hint="default" w:ascii="Times New Roman" w:hAnsi="Times New Roman" w:eastAsia="Times New Roman" w:cs="Times New Roman"/>
          <w:i/>
          <w:sz w:val="23"/>
          <w:szCs w:val="23"/>
          <w:rtl w:val="0"/>
          <w:lang w:val="en-US"/>
        </w:rPr>
        <w:t xml:space="preserve">                                      </w:t>
      </w:r>
      <w:r>
        <w:rPr>
          <w:rFonts w:ascii="Times New Roman" w:hAnsi="Times New Roman" w:eastAsia="Times New Roman" w:cs="Times New Roman"/>
          <w:i/>
          <w:sz w:val="23"/>
          <w:szCs w:val="23"/>
          <w:rtl w:val="0"/>
          <w:lang w:val="en-US"/>
        </w:rPr>
        <w:t>ATTENDIFY</w:t>
      </w:r>
    </w:p>
    <w:p>
      <w:pPr>
        <w:rPr>
          <w:rFonts w:ascii="Times New Roman" w:hAnsi="Times New Roman" w:eastAsia="Times New Roman" w:cs="Times New Roman"/>
          <w:vertAlign w:val="baseline"/>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810885" cy="31750"/>
                <wp:effectExtent l="0" t="0" r="0" b="0"/>
                <wp:wrapNone/>
                <wp:docPr id="69" name="Straight Arrow Connector 69"/>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0pt;height:2.5pt;width:457.55pt;z-index:251659264;mso-width-relative:page;mso-height-relative:page;" fillcolor="#FFFFFF" filled="t" stroked="t" coordsize="21600,21600" o:gfxdata="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8e9UT9QAAAADAQAADwAAAAAAAAAB&#10;ACAAAAAiAAAAZHJzL2Rvd25yZXYueG1sUEsBAhQAFAAAAAgAh07iQEHnobBNAgAA0AQAAA4AAAAA&#10;AAAAAQAgAAAAIwEAAGRycy9lMm9Eb2MueG1sUEsFBgAAAAAGAAYAWQEAAOIFAAAAAA==&#10;">
                <v:fill on="t" focussize="0,0"/>
                <v:stroke color="#000000" miterlimit="8" joinstyle="miter" startarrowwidth="narrow" startarrowlength="short" endarrowwidth="narrow" endarrowlength="short"/>
                <v:imagedata o:title=""/>
                <o:lock v:ext="edit" aspectratio="f"/>
              </v:shape>
            </w:pict>
          </mc:Fallback>
        </mc:AlternateContent>
      </w:r>
    </w:p>
    <w:p>
      <w:pPr>
        <w:tabs>
          <w:tab w:val="left" w:pos="8980"/>
        </w:tabs>
        <w:ind w:firstLine="700"/>
        <w:rPr>
          <w:rFonts w:ascii="Times New Roman" w:hAnsi="Times New Roman" w:eastAsia="Times New Roman" w:cs="Times New Roman"/>
          <w:sz w:val="28"/>
          <w:szCs w:val="28"/>
          <w:vertAlign w:val="baseline"/>
        </w:rPr>
      </w:pPr>
      <w:r>
        <w:rPr>
          <w:rFonts w:ascii="Times New Roman" w:hAnsi="Times New Roman" w:eastAsia="Times New Roman" w:cs="Times New Roman"/>
          <w:sz w:val="28"/>
          <w:szCs w:val="28"/>
          <w:rtl w:val="0"/>
        </w:rPr>
        <w:t>3.3.2</w:t>
      </w:r>
      <w:r>
        <w:rPr>
          <w:rFonts w:ascii="Times New Roman" w:hAnsi="Times New Roman" w:eastAsia="Times New Roman" w:cs="Times New Roman"/>
          <w:b/>
          <w:sz w:val="28"/>
          <w:szCs w:val="28"/>
          <w:rtl w:val="0"/>
        </w:rPr>
        <w:t xml:space="preserve"> </w:t>
      </w:r>
      <w:r>
        <w:rPr>
          <w:rFonts w:ascii="Times New Roman" w:hAnsi="Times New Roman" w:eastAsia="Times New Roman" w:cs="Times New Roman"/>
          <w:b/>
          <w:sz w:val="28"/>
          <w:szCs w:val="28"/>
          <w:vertAlign w:val="baseline"/>
          <w:rtl w:val="0"/>
        </w:rPr>
        <w:t>Software Requirements</w:t>
      </w:r>
      <w:r>
        <w:rPr>
          <w:rFonts w:ascii="Times New Roman" w:hAnsi="Times New Roman" w:eastAsia="Times New Roman" w:cs="Times New Roman"/>
          <w:sz w:val="28"/>
          <w:szCs w:val="28"/>
          <w:vertAlign w:val="baseline"/>
          <w:rtl w:val="0"/>
        </w:rPr>
        <w:t>:</w:t>
      </w:r>
    </w:p>
    <w:p>
      <w:pPr>
        <w:tabs>
          <w:tab w:val="left" w:pos="8980"/>
        </w:tabs>
        <w:rPr>
          <w:rFonts w:ascii="Times New Roman" w:hAnsi="Times New Roman" w:eastAsia="Times New Roman" w:cs="Times New Roman"/>
          <w:sz w:val="23"/>
          <w:szCs w:val="23"/>
          <w:vertAlign w:val="baseline"/>
        </w:rPr>
      </w:pPr>
      <w:r>
        <w:rPr>
          <w:rFonts w:ascii="Times New Roman" w:hAnsi="Times New Roman" w:eastAsia="Times New Roman" w:cs="Times New Roman"/>
          <w:sz w:val="23"/>
          <w:szCs w:val="23"/>
          <w:vertAlign w:val="baseline"/>
          <w:rtl w:val="0"/>
        </w:rPr>
        <w:t xml:space="preserve"> </w:t>
      </w:r>
    </w:p>
    <w:p>
      <w:pPr>
        <w:tabs>
          <w:tab w:val="left" w:pos="8980"/>
        </w:tabs>
        <w:ind w:firstLine="108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 Windows 10</w:t>
      </w:r>
    </w:p>
    <w:p>
      <w:pPr>
        <w:tabs>
          <w:tab w:val="left" w:pos="8980"/>
        </w:tabs>
        <w:ind w:firstLine="108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 xml:space="preserve"> </w:t>
      </w:r>
    </w:p>
    <w:p>
      <w:pPr>
        <w:tabs>
          <w:tab w:val="left" w:pos="8980"/>
        </w:tabs>
        <w:ind w:firstLine="108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 Python 3.7 (Jupyter)</w:t>
      </w:r>
    </w:p>
    <w:p>
      <w:pPr>
        <w:tabs>
          <w:tab w:val="left" w:pos="8980"/>
        </w:tabs>
        <w:ind w:firstLine="108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 xml:space="preserve"> </w:t>
      </w:r>
    </w:p>
    <w:p>
      <w:pPr>
        <w:tabs>
          <w:tab w:val="left" w:pos="8980"/>
        </w:tabs>
        <w:ind w:firstLine="108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 xml:space="preserve">• Visual Studio Code  </w:t>
      </w:r>
    </w:p>
    <w:p>
      <w:pPr>
        <w:tabs>
          <w:tab w:val="left" w:pos="8980"/>
        </w:tabs>
        <w:ind w:left="720" w:firstLine="720"/>
        <w:rPr>
          <w:rFonts w:ascii="Times New Roman" w:hAnsi="Times New Roman" w:eastAsia="Times New Roman" w:cs="Times New Roman"/>
          <w:sz w:val="24"/>
          <w:szCs w:val="24"/>
          <w:vertAlign w:val="baseline"/>
        </w:rPr>
      </w:pPr>
    </w:p>
    <w:p>
      <w:pPr>
        <w:tabs>
          <w:tab w:val="left" w:pos="8980"/>
        </w:tabs>
        <w:ind w:firstLine="1080"/>
        <w:rPr>
          <w:rFonts w:ascii="Times New Roman" w:hAnsi="Times New Roman" w:eastAsia="Times New Roman" w:cs="Times New Roman"/>
          <w:sz w:val="24"/>
          <w:szCs w:val="24"/>
          <w:vertAlign w:val="baseline"/>
        </w:rPr>
      </w:pPr>
      <w:r>
        <w:rPr>
          <w:rFonts w:ascii="Times New Roman" w:hAnsi="Times New Roman" w:eastAsia="Times New Roman" w:cs="Times New Roman"/>
        </w:rPr>
        <mc:AlternateContent>
          <mc:Choice Requires="wps">
            <w:drawing>
              <wp:anchor distT="0" distB="0" distL="114300" distR="114300" simplePos="0" relativeHeight="251663360" behindDoc="0" locked="0" layoutInCell="1" allowOverlap="1">
                <wp:simplePos x="0" y="0"/>
                <wp:positionH relativeFrom="page">
                  <wp:posOffset>152400</wp:posOffset>
                </wp:positionH>
                <wp:positionV relativeFrom="page">
                  <wp:posOffset>229870</wp:posOffset>
                </wp:positionV>
                <wp:extent cx="72390" cy="10230485"/>
                <wp:effectExtent l="12065" t="0" r="17145" b="5715"/>
                <wp:wrapNone/>
                <wp:docPr id="41" name="Straight Arrow Connector 41"/>
                <wp:cNvGraphicFramePr/>
                <a:graphic xmlns:a="http://schemas.openxmlformats.org/drawingml/2006/main">
                  <a:graphicData uri="http://schemas.microsoft.com/office/word/2010/wordprocessingShape">
                    <wps:wsp>
                      <wps:cNvCnPr/>
                      <wps:spPr>
                        <a:xfrm>
                          <a:off x="0" y="0"/>
                          <a:ext cx="72390" cy="10230485"/>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pt;height:805.55pt;width:5.7pt;mso-position-horizontal-relative:page;mso-position-vertical-relative:page;z-index:251663360;mso-width-relative:page;mso-height-relative:page;" fillcolor="#FFFFFF" filled="t" stroked="t" coordsize="21600,21600" o:gfxdata="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5v+eVtgAAAAJAQAADwAAAAAAAAABACAAAAAi&#10;AAAAZHJzL2Rvd25yZXYueG1sUEsBAhQAFAAAAAgAh07iQDJItPFDAgAAygQAAA4AAAAAAAAAAQAg&#10;AAAAJwEAAGRycy9lMm9Eb2MueG1sUEsFBgAAAAAGAAYAWQEAANwFA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62336" behindDoc="0" locked="0" layoutInCell="1" allowOverlap="1">
                <wp:simplePos x="0" y="0"/>
                <wp:positionH relativeFrom="page">
                  <wp:posOffset>162560</wp:posOffset>
                </wp:positionH>
                <wp:positionV relativeFrom="page">
                  <wp:posOffset>230505</wp:posOffset>
                </wp:positionV>
                <wp:extent cx="7177405" cy="36830"/>
                <wp:effectExtent l="0" t="12065" r="10795" b="14605"/>
                <wp:wrapNone/>
                <wp:docPr id="32" name="Straight Arrow Connector 32"/>
                <wp:cNvGraphicFramePr/>
                <a:graphic xmlns:a="http://schemas.openxmlformats.org/drawingml/2006/main">
                  <a:graphicData uri="http://schemas.microsoft.com/office/word/2010/wordprocessingShape">
                    <wps:wsp>
                      <wps:cNvCnPr/>
                      <wps:spPr>
                        <a:xfrm>
                          <a:off x="0" y="0"/>
                          <a:ext cx="7177405" cy="3683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8pt;margin-top:18.15pt;height:2.9pt;width:565.15pt;mso-position-horizontal-relative:page;mso-position-vertical-relative:page;z-index:251662336;mso-width-relative:page;mso-height-relative:page;" fillcolor="#FFFFFF" filled="t" stroked="t" coordsize="21600,21600" o:gfxdata="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FtQ99bYAAAACQEAAA8AAAAAAAAAAQAgAAAA&#10;IgAAAGRycy9kb3ducmV2LnhtbFBLAQIUABQAAAAIAIdO4kD/MdnuRAIAAMkEAAAOAAAAAAAAAAEA&#10;IAAAACcBAABkcnMvZTJvRG9jLnhtbFBLBQYAAAAABgAGAFkBAADdBQ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sz w:val="24"/>
          <w:szCs w:val="24"/>
          <w:vertAlign w:val="baseline"/>
          <w:rtl w:val="0"/>
        </w:rPr>
        <w:t xml:space="preserve">• OpenCV </w:t>
      </w:r>
    </w:p>
    <w:p>
      <w:pPr>
        <w:tabs>
          <w:tab w:val="left" w:pos="8980"/>
        </w:tabs>
        <w:ind w:left="720" w:firstLine="720"/>
        <w:rPr>
          <w:rFonts w:ascii="Times New Roman" w:hAnsi="Times New Roman" w:eastAsia="Times New Roman" w:cs="Times New Roman"/>
          <w:sz w:val="24"/>
          <w:szCs w:val="24"/>
          <w:vertAlign w:val="baseline"/>
        </w:rPr>
      </w:pPr>
    </w:p>
    <w:p>
      <w:pPr>
        <w:tabs>
          <w:tab w:val="left" w:pos="8980"/>
        </w:tabs>
        <w:ind w:firstLine="108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 xml:space="preserve">• Matplotlib </w:t>
      </w:r>
      <w:r>
        <w:rPr>
          <w:rFonts w:ascii="Times New Roman" w:hAnsi="Times New Roman" w:eastAsia="Times New Roman" w:cs="Times New Roman"/>
        </w:rPr>
        <mc:AlternateContent>
          <mc:Choice Requires="wps">
            <w:drawing>
              <wp:anchor distT="0" distB="0" distL="114300" distR="114300" simplePos="0" relativeHeight="251665408" behindDoc="0" locked="0" layoutInCell="1" allowOverlap="1">
                <wp:simplePos x="0" y="0"/>
                <wp:positionH relativeFrom="page">
                  <wp:posOffset>7334885</wp:posOffset>
                </wp:positionH>
                <wp:positionV relativeFrom="page">
                  <wp:posOffset>229870</wp:posOffset>
                </wp:positionV>
                <wp:extent cx="72390" cy="10230485"/>
                <wp:effectExtent l="12065" t="0" r="17145" b="5715"/>
                <wp:wrapNone/>
                <wp:docPr id="56" name="Straight Arrow Connector 56"/>
                <wp:cNvGraphicFramePr/>
                <a:graphic xmlns:a="http://schemas.openxmlformats.org/drawingml/2006/main">
                  <a:graphicData uri="http://schemas.microsoft.com/office/word/2010/wordprocessingShape">
                    <wps:wsp>
                      <wps:cNvCnPr/>
                      <wps:spPr>
                        <a:xfrm>
                          <a:off x="0" y="0"/>
                          <a:ext cx="72390" cy="10230485"/>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577.55pt;margin-top:18.1pt;height:805.55pt;width:5.7pt;mso-position-horizontal-relative:page;mso-position-vertical-relative:page;z-index:251665408;mso-width-relative:page;mso-height-relative:page;" fillcolor="#FFFFFF" filled="t" stroked="t" coordsize="21600,21600" o:gfxdata="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qwGAYdsAAAANAQAADwAAAAAAAAABACAA&#10;AAAiAAAAZHJzL2Rvd25yZXYueG1sUEsBAhQAFAAAAAgAh07iQP4QDfRDAgAAygQAAA4AAAAAAAAA&#10;AQAgAAAAKgEAAGRycy9lMm9Eb2MueG1sUEsFBgAAAAAGAAYAWQEAAN8FAAAAAA==&#10;">
                <v:fill on="t" focussize="0,0"/>
                <v:stroke weight="1.89173228346457pt" color="#000000" miterlimit="8" joinstyle="miter" startarrowwidth="narrow" startarrowlength="short" endarrowwidth="narrow" endarrowlength="short"/>
                <v:imagedata o:title=""/>
                <o:lock v:ext="edit" aspectratio="f"/>
              </v:shape>
            </w:pict>
          </mc:Fallback>
        </mc:AlternateContent>
      </w:r>
    </w:p>
    <w:p>
      <w:pPr>
        <w:tabs>
          <w:tab w:val="left" w:pos="8980"/>
        </w:tabs>
        <w:ind w:left="720" w:firstLine="720"/>
        <w:rPr>
          <w:rFonts w:ascii="Times New Roman" w:hAnsi="Times New Roman" w:eastAsia="Times New Roman" w:cs="Times New Roman"/>
          <w:sz w:val="24"/>
          <w:szCs w:val="24"/>
          <w:vertAlign w:val="baseline"/>
        </w:rPr>
      </w:pPr>
    </w:p>
    <w:p>
      <w:pPr>
        <w:tabs>
          <w:tab w:val="left" w:pos="8980"/>
        </w:tabs>
        <w:ind w:firstLine="108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 xml:space="preserve">• NumPy </w:t>
      </w:r>
      <w:r>
        <w:rPr>
          <w:rFonts w:ascii="Times New Roman" w:hAnsi="Times New Roman" w:eastAsia="Times New Roman" w:cs="Times New Roman"/>
        </w:rPr>
        <mc:AlternateContent>
          <mc:Choice Requires="wps">
            <w:drawing>
              <wp:anchor distT="0" distB="0" distL="114300" distR="114300" simplePos="0" relativeHeight="251664384" behindDoc="0" locked="0" layoutInCell="1" allowOverlap="1">
                <wp:simplePos x="0" y="0"/>
                <wp:positionH relativeFrom="page">
                  <wp:posOffset>152400</wp:posOffset>
                </wp:positionH>
                <wp:positionV relativeFrom="page">
                  <wp:posOffset>10388600</wp:posOffset>
                </wp:positionV>
                <wp:extent cx="7254875" cy="72390"/>
                <wp:effectExtent l="0" t="12065" r="9525" b="17145"/>
                <wp:wrapNone/>
                <wp:docPr id="53" name="Straight Arrow Connector 53"/>
                <wp:cNvGraphicFramePr/>
                <a:graphic xmlns:a="http://schemas.openxmlformats.org/drawingml/2006/main">
                  <a:graphicData uri="http://schemas.microsoft.com/office/word/2010/wordprocessingShape">
                    <wps:wsp>
                      <wps:cNvCnPr/>
                      <wps:spPr>
                        <a:xfrm>
                          <a:off x="0" y="0"/>
                          <a:ext cx="7254875" cy="7239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818pt;height:5.7pt;width:571.25pt;mso-position-horizontal-relative:page;mso-position-vertical-relative:page;z-index:251664384;mso-width-relative:page;mso-height-relative:page;" fillcolor="#FFFFFF" filled="t" stroked="t" coordsize="21600,21600" o:gfxdata="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UrHcVtoAAAANAQAADwAAAAAAAAABACAA&#10;AAAiAAAAZHJzL2Rvd25yZXYueG1sUEsBAhQAFAAAAAgAh07iQHDKZ+JEAgAAyQQAAA4AAAAAAAAA&#10;AQAgAAAAKQEAAGRycy9lMm9Eb2MueG1sUEsFBgAAAAAGAAYAWQEAAN8FAAAAAA==&#10;">
                <v:fill on="t" focussize="0,0"/>
                <v:stroke weight="1.89173228346457pt" color="#000000" miterlimit="8" joinstyle="miter" startarrowwidth="narrow" startarrowlength="short" endarrowwidth="narrow" endarrowlength="short"/>
                <v:imagedata o:title=""/>
                <o:lock v:ext="edit" aspectratio="f"/>
              </v:shape>
            </w:pict>
          </mc:Fallback>
        </mc:AlternateContent>
      </w:r>
    </w:p>
    <w:p>
      <w:pPr>
        <w:tabs>
          <w:tab w:val="left" w:pos="8980"/>
        </w:tabs>
        <w:ind w:left="720" w:firstLine="720"/>
        <w:rPr>
          <w:rFonts w:ascii="Times New Roman" w:hAnsi="Times New Roman" w:eastAsia="Times New Roman" w:cs="Times New Roman"/>
          <w:sz w:val="24"/>
          <w:szCs w:val="24"/>
          <w:vertAlign w:val="baseline"/>
        </w:rPr>
      </w:pPr>
    </w:p>
    <w:p>
      <w:pPr>
        <w:tabs>
          <w:tab w:val="left" w:pos="8980"/>
        </w:tabs>
        <w:ind w:firstLine="108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 xml:space="preserve">• Pandas </w:t>
      </w:r>
    </w:p>
    <w:p>
      <w:pPr>
        <w:tabs>
          <w:tab w:val="left" w:pos="8980"/>
        </w:tabs>
        <w:ind w:firstLine="1080"/>
        <w:rPr>
          <w:rFonts w:ascii="Times New Roman" w:hAnsi="Times New Roman" w:eastAsia="Times New Roman" w:cs="Times New Roman"/>
          <w:sz w:val="24"/>
          <w:szCs w:val="24"/>
          <w:vertAlign w:val="baseline"/>
        </w:rPr>
      </w:pPr>
    </w:p>
    <w:p>
      <w:pPr>
        <w:tabs>
          <w:tab w:val="left" w:pos="8980"/>
        </w:tabs>
        <w:ind w:firstLine="108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 xml:space="preserve">• Sklearn </w:t>
      </w:r>
    </w:p>
    <w:p>
      <w:pPr>
        <w:tabs>
          <w:tab w:val="left" w:pos="8980"/>
        </w:tabs>
        <w:ind w:firstLine="1080"/>
        <w:rPr>
          <w:rFonts w:ascii="Times New Roman" w:hAnsi="Times New Roman" w:eastAsia="Times New Roman" w:cs="Times New Roman"/>
          <w:sz w:val="24"/>
          <w:szCs w:val="24"/>
          <w:vertAlign w:val="baseline"/>
        </w:rPr>
      </w:pPr>
    </w:p>
    <w:p>
      <w:pPr>
        <w:tabs>
          <w:tab w:val="left" w:pos="8980"/>
        </w:tabs>
        <w:ind w:firstLine="1080"/>
        <w:rPr>
          <w:rFonts w:ascii="Times New Roman" w:hAnsi="Times New Roman" w:eastAsia="Times New Roman" w:cs="Times New Roman"/>
          <w:sz w:val="24"/>
          <w:szCs w:val="24"/>
          <w:vertAlign w:val="baseline"/>
        </w:rPr>
      </w:pPr>
    </w:p>
    <w:p>
      <w:pPr>
        <w:tabs>
          <w:tab w:val="left" w:pos="8980"/>
        </w:tabs>
        <w:ind w:firstLine="1080"/>
        <w:rPr>
          <w:rFonts w:ascii="Times New Roman" w:hAnsi="Times New Roman" w:eastAsia="Times New Roman" w:cs="Times New Roman"/>
          <w:sz w:val="24"/>
          <w:szCs w:val="24"/>
          <w:vertAlign w:val="baseline"/>
        </w:rPr>
      </w:pPr>
    </w:p>
    <w:p>
      <w:pPr>
        <w:tabs>
          <w:tab w:val="left" w:pos="8980"/>
        </w:tabs>
        <w:ind w:firstLine="1080"/>
        <w:rPr>
          <w:rFonts w:ascii="Times New Roman" w:hAnsi="Times New Roman" w:eastAsia="Times New Roman" w:cs="Times New Roman"/>
          <w:sz w:val="24"/>
          <w:szCs w:val="24"/>
          <w:vertAlign w:val="baseline"/>
        </w:rPr>
      </w:pPr>
    </w:p>
    <w:p>
      <w:pPr>
        <w:tabs>
          <w:tab w:val="left" w:pos="8980"/>
        </w:tabs>
        <w:ind w:firstLine="1080"/>
        <w:rPr>
          <w:rFonts w:ascii="Times New Roman" w:hAnsi="Times New Roman" w:eastAsia="Times New Roman" w:cs="Times New Roman"/>
          <w:sz w:val="24"/>
          <w:szCs w:val="24"/>
          <w:vertAlign w:val="baseline"/>
        </w:rPr>
      </w:pPr>
    </w:p>
    <w:p>
      <w:pPr>
        <w:tabs>
          <w:tab w:val="left" w:pos="8980"/>
        </w:tabs>
        <w:ind w:firstLine="1080"/>
        <w:rPr>
          <w:rFonts w:ascii="Times New Roman" w:hAnsi="Times New Roman" w:eastAsia="Times New Roman" w:cs="Times New Roman"/>
          <w:sz w:val="24"/>
          <w:szCs w:val="24"/>
          <w:vertAlign w:val="baseline"/>
        </w:rPr>
      </w:pPr>
    </w:p>
    <w:p>
      <w:pPr>
        <w:tabs>
          <w:tab w:val="left" w:pos="8980"/>
        </w:tabs>
        <w:ind w:firstLine="1080"/>
        <w:rPr>
          <w:rFonts w:ascii="Times New Roman" w:hAnsi="Times New Roman" w:eastAsia="Times New Roman" w:cs="Times New Roman"/>
          <w:sz w:val="24"/>
          <w:szCs w:val="24"/>
          <w:vertAlign w:val="baseline"/>
        </w:rPr>
      </w:pPr>
    </w:p>
    <w:p>
      <w:pPr>
        <w:tabs>
          <w:tab w:val="left" w:pos="8980"/>
        </w:tabs>
        <w:ind w:firstLine="1080"/>
        <w:rPr>
          <w:rFonts w:ascii="Times New Roman" w:hAnsi="Times New Roman" w:eastAsia="Times New Roman" w:cs="Times New Roman"/>
          <w:sz w:val="24"/>
          <w:szCs w:val="24"/>
          <w:vertAlign w:val="baseline"/>
        </w:rPr>
      </w:pPr>
    </w:p>
    <w:p>
      <w:pPr>
        <w:tabs>
          <w:tab w:val="left" w:pos="8980"/>
        </w:tabs>
        <w:ind w:firstLine="1080"/>
        <w:rPr>
          <w:rFonts w:ascii="Times New Roman" w:hAnsi="Times New Roman" w:eastAsia="Times New Roman" w:cs="Times New Roman"/>
          <w:sz w:val="24"/>
          <w:szCs w:val="24"/>
          <w:vertAlign w:val="baseline"/>
        </w:rPr>
      </w:pPr>
    </w:p>
    <w:p>
      <w:pPr>
        <w:tabs>
          <w:tab w:val="left" w:pos="8980"/>
        </w:tabs>
        <w:ind w:firstLine="1080"/>
        <w:rPr>
          <w:rFonts w:ascii="Times New Roman" w:hAnsi="Times New Roman" w:eastAsia="Times New Roman" w:cs="Times New Roman"/>
          <w:sz w:val="24"/>
          <w:szCs w:val="24"/>
        </w:rPr>
      </w:pPr>
    </w:p>
    <w:p>
      <w:pPr>
        <w:tabs>
          <w:tab w:val="left" w:pos="8980"/>
        </w:tabs>
        <w:ind w:firstLine="1080"/>
        <w:rPr>
          <w:rFonts w:ascii="Times New Roman" w:hAnsi="Times New Roman" w:eastAsia="Times New Roman" w:cs="Times New Roman"/>
          <w:sz w:val="24"/>
          <w:szCs w:val="24"/>
        </w:rPr>
      </w:pPr>
    </w:p>
    <w:p>
      <w:pPr>
        <w:tabs>
          <w:tab w:val="left" w:pos="8980"/>
        </w:tabs>
        <w:ind w:firstLine="1080"/>
        <w:rPr>
          <w:rFonts w:ascii="Times New Roman" w:hAnsi="Times New Roman" w:eastAsia="Times New Roman" w:cs="Times New Roman"/>
          <w:sz w:val="24"/>
          <w:szCs w:val="24"/>
        </w:rPr>
      </w:pPr>
    </w:p>
    <w:p>
      <w:pPr>
        <w:tabs>
          <w:tab w:val="left" w:pos="8980"/>
        </w:tabs>
        <w:ind w:firstLine="1080"/>
        <w:rPr>
          <w:rFonts w:ascii="Times New Roman" w:hAnsi="Times New Roman" w:eastAsia="Times New Roman" w:cs="Times New Roman"/>
          <w:sz w:val="24"/>
          <w:szCs w:val="24"/>
        </w:rPr>
      </w:pPr>
    </w:p>
    <w:p>
      <w:pPr>
        <w:tabs>
          <w:tab w:val="left" w:pos="8980"/>
        </w:tabs>
        <w:ind w:firstLine="1080"/>
        <w:rPr>
          <w:rFonts w:ascii="Times New Roman" w:hAnsi="Times New Roman" w:eastAsia="Times New Roman" w:cs="Times New Roman"/>
          <w:sz w:val="24"/>
          <w:szCs w:val="24"/>
        </w:rPr>
      </w:pPr>
    </w:p>
    <w:p>
      <w:pPr>
        <w:tabs>
          <w:tab w:val="left" w:pos="8980"/>
        </w:tabs>
        <w:ind w:firstLine="1080"/>
        <w:rPr>
          <w:rFonts w:ascii="Times New Roman" w:hAnsi="Times New Roman" w:eastAsia="Times New Roman" w:cs="Times New Roman"/>
          <w:sz w:val="24"/>
          <w:szCs w:val="24"/>
        </w:rPr>
      </w:pPr>
    </w:p>
    <w:p>
      <w:pPr>
        <w:tabs>
          <w:tab w:val="left" w:pos="8980"/>
        </w:tabs>
        <w:ind w:firstLine="1080"/>
        <w:rPr>
          <w:rFonts w:ascii="Times New Roman" w:hAnsi="Times New Roman" w:eastAsia="Times New Roman" w:cs="Times New Roman"/>
          <w:sz w:val="24"/>
          <w:szCs w:val="24"/>
        </w:rPr>
      </w:pPr>
    </w:p>
    <w:p>
      <w:pPr>
        <w:tabs>
          <w:tab w:val="left" w:pos="8980"/>
        </w:tabs>
        <w:ind w:firstLine="1080"/>
        <w:rPr>
          <w:rFonts w:ascii="Times New Roman" w:hAnsi="Times New Roman" w:eastAsia="Times New Roman" w:cs="Times New Roman"/>
          <w:sz w:val="24"/>
          <w:szCs w:val="24"/>
        </w:rPr>
      </w:pPr>
    </w:p>
    <w:p>
      <w:pPr>
        <w:tabs>
          <w:tab w:val="left" w:pos="8980"/>
        </w:tabs>
        <w:ind w:firstLine="1080"/>
        <w:rPr>
          <w:rFonts w:ascii="Times New Roman" w:hAnsi="Times New Roman" w:eastAsia="Times New Roman" w:cs="Times New Roman"/>
          <w:sz w:val="24"/>
          <w:szCs w:val="24"/>
        </w:rPr>
      </w:pPr>
    </w:p>
    <w:p>
      <w:pPr>
        <w:tabs>
          <w:tab w:val="left" w:pos="8980"/>
        </w:tabs>
        <w:ind w:firstLine="1080"/>
        <w:rPr>
          <w:rFonts w:ascii="Times New Roman" w:hAnsi="Times New Roman" w:eastAsia="Times New Roman" w:cs="Times New Roman"/>
          <w:sz w:val="24"/>
          <w:szCs w:val="24"/>
        </w:rPr>
      </w:pPr>
    </w:p>
    <w:p>
      <w:pPr>
        <w:tabs>
          <w:tab w:val="left" w:pos="8980"/>
        </w:tabs>
        <w:ind w:firstLine="1080"/>
        <w:rPr>
          <w:rFonts w:ascii="Times New Roman" w:hAnsi="Times New Roman" w:eastAsia="Times New Roman" w:cs="Times New Roman"/>
          <w:sz w:val="24"/>
          <w:szCs w:val="24"/>
        </w:rPr>
      </w:pPr>
    </w:p>
    <w:p>
      <w:pPr>
        <w:tabs>
          <w:tab w:val="left" w:pos="8980"/>
        </w:tabs>
        <w:ind w:firstLine="1080"/>
        <w:rPr>
          <w:rFonts w:ascii="Times New Roman" w:hAnsi="Times New Roman" w:eastAsia="Times New Roman" w:cs="Times New Roman"/>
          <w:sz w:val="24"/>
          <w:szCs w:val="24"/>
        </w:rPr>
      </w:pPr>
    </w:p>
    <w:p>
      <w:pPr>
        <w:tabs>
          <w:tab w:val="left" w:pos="8980"/>
        </w:tabs>
        <w:ind w:firstLine="1080"/>
        <w:rPr>
          <w:rFonts w:ascii="Times New Roman" w:hAnsi="Times New Roman" w:eastAsia="Times New Roman" w:cs="Times New Roman"/>
          <w:sz w:val="24"/>
          <w:szCs w:val="24"/>
        </w:rPr>
      </w:pPr>
    </w:p>
    <w:p>
      <w:pPr>
        <w:tabs>
          <w:tab w:val="left" w:pos="8980"/>
        </w:tabs>
        <w:ind w:firstLine="1080"/>
        <w:rPr>
          <w:rFonts w:ascii="Times New Roman" w:hAnsi="Times New Roman" w:eastAsia="Times New Roman" w:cs="Times New Roman"/>
          <w:sz w:val="24"/>
          <w:szCs w:val="24"/>
        </w:rPr>
      </w:pPr>
    </w:p>
    <w:p>
      <w:pPr>
        <w:tabs>
          <w:tab w:val="left" w:pos="8980"/>
        </w:tabs>
        <w:ind w:firstLine="1080"/>
        <w:rPr>
          <w:rFonts w:ascii="Times New Roman" w:hAnsi="Times New Roman" w:eastAsia="Times New Roman" w:cs="Times New Roman"/>
          <w:sz w:val="24"/>
          <w:szCs w:val="24"/>
        </w:rPr>
      </w:pPr>
    </w:p>
    <w:p>
      <w:pPr>
        <w:tabs>
          <w:tab w:val="left" w:pos="8980"/>
        </w:tabs>
        <w:ind w:firstLine="1080"/>
        <w:rPr>
          <w:rFonts w:ascii="Times New Roman" w:hAnsi="Times New Roman" w:eastAsia="Times New Roman" w:cs="Times New Roman"/>
          <w:sz w:val="24"/>
          <w:szCs w:val="24"/>
        </w:rPr>
      </w:pPr>
    </w:p>
    <w:p>
      <w:pPr>
        <w:tabs>
          <w:tab w:val="left" w:pos="8980"/>
        </w:tabs>
        <w:ind w:firstLine="1080"/>
        <w:rPr>
          <w:rFonts w:ascii="Times New Roman" w:hAnsi="Times New Roman" w:eastAsia="Times New Roman" w:cs="Times New Roman"/>
          <w:sz w:val="24"/>
          <w:szCs w:val="24"/>
        </w:rPr>
      </w:pPr>
    </w:p>
    <w:p>
      <w:pPr>
        <w:tabs>
          <w:tab w:val="left" w:pos="8980"/>
        </w:tabs>
        <w:ind w:firstLine="1080"/>
        <w:rPr>
          <w:rFonts w:ascii="Times New Roman" w:hAnsi="Times New Roman" w:eastAsia="Times New Roman" w:cs="Times New Roman"/>
          <w:sz w:val="24"/>
          <w:szCs w:val="24"/>
        </w:rPr>
      </w:pPr>
    </w:p>
    <w:p>
      <w:pPr>
        <w:tabs>
          <w:tab w:val="left" w:pos="8980"/>
        </w:tabs>
        <w:ind w:firstLine="1080"/>
        <w:rPr>
          <w:rFonts w:ascii="Times New Roman" w:hAnsi="Times New Roman" w:eastAsia="Times New Roman" w:cs="Times New Roman"/>
          <w:sz w:val="24"/>
          <w:szCs w:val="24"/>
          <w:vertAlign w:val="baseline"/>
        </w:rPr>
      </w:pPr>
    </w:p>
    <w:p>
      <w:pPr>
        <w:tabs>
          <w:tab w:val="left" w:pos="8980"/>
        </w:tabs>
        <w:ind w:firstLine="1080"/>
        <w:rPr>
          <w:rFonts w:ascii="Times New Roman" w:hAnsi="Times New Roman" w:eastAsia="Times New Roman" w:cs="Times New Roman"/>
          <w:sz w:val="24"/>
          <w:szCs w:val="24"/>
          <w:vertAlign w:val="baseline"/>
        </w:rPr>
      </w:pPr>
    </w:p>
    <w:p>
      <w:pPr>
        <w:tabs>
          <w:tab w:val="left" w:pos="8980"/>
        </w:tabs>
        <w:ind w:firstLine="1080"/>
        <w:rPr>
          <w:rFonts w:ascii="Times New Roman" w:hAnsi="Times New Roman" w:eastAsia="Times New Roman" w:cs="Times New Roman"/>
          <w:sz w:val="24"/>
          <w:szCs w:val="24"/>
          <w:vertAlign w:val="baseline"/>
        </w:rPr>
      </w:pPr>
    </w:p>
    <w:p>
      <w:pPr>
        <w:tabs>
          <w:tab w:val="left" w:pos="8980"/>
        </w:tabs>
        <w:ind w:firstLine="1080"/>
        <w:rPr>
          <w:rFonts w:ascii="Times New Roman" w:hAnsi="Times New Roman" w:eastAsia="Times New Roman" w:cs="Times New Roman"/>
          <w:sz w:val="24"/>
          <w:szCs w:val="24"/>
          <w:vertAlign w:val="baseline"/>
        </w:rPr>
      </w:pPr>
    </w:p>
    <w:p>
      <w:pPr>
        <w:pBdr>
          <w:bottom w:val="single" w:color="000000" w:sz="12" w:space="0"/>
        </w:pBdr>
        <w:ind w:left="0" w:firstLine="0"/>
        <w:rPr>
          <w:rFonts w:ascii="Times New Roman" w:hAnsi="Times New Roman" w:eastAsia="Times New Roman" w:cs="Times New Roman"/>
          <w:sz w:val="24"/>
          <w:szCs w:val="24"/>
        </w:rPr>
      </w:pPr>
    </w:p>
    <w:p>
      <w:pPr>
        <w:pBdr>
          <w:bottom w:val="single" w:color="000000" w:sz="12" w:space="0"/>
        </w:pBdr>
        <w:ind w:firstLine="720"/>
        <w:rPr>
          <w:rFonts w:ascii="Times New Roman" w:hAnsi="Times New Roman" w:eastAsia="Times New Roman" w:cs="Times New Roman"/>
          <w:sz w:val="24"/>
          <w:szCs w:val="24"/>
        </w:rPr>
      </w:pPr>
    </w:p>
    <w:p>
      <w:pPr>
        <w:pBdr>
          <w:bottom w:val="single" w:color="000000" w:sz="12" w:space="0"/>
        </w:pBdr>
        <w:ind w:firstLine="720"/>
        <w:rPr>
          <w:rFonts w:ascii="Times New Roman" w:hAnsi="Times New Roman" w:eastAsia="Times New Roman" w:cs="Times New Roman"/>
          <w:sz w:val="24"/>
          <w:szCs w:val="24"/>
        </w:rPr>
      </w:pPr>
    </w:p>
    <w:p>
      <w:pPr>
        <w:pBdr>
          <w:bottom w:val="single" w:color="000000" w:sz="12" w:space="0"/>
        </w:pBdr>
        <w:ind w:firstLine="720"/>
        <w:rPr>
          <w:rFonts w:ascii="Times New Roman" w:hAnsi="Times New Roman" w:eastAsia="Times New Roman" w:cs="Times New Roman"/>
          <w:sz w:val="24"/>
          <w:szCs w:val="24"/>
        </w:rPr>
      </w:pPr>
    </w:p>
    <w:p>
      <w:pPr>
        <w:pBdr>
          <w:bottom w:val="single" w:color="000000" w:sz="12" w:space="0"/>
        </w:pBdr>
        <w:ind w:firstLine="720"/>
        <w:rPr>
          <w:rFonts w:ascii="Times New Roman" w:hAnsi="Times New Roman" w:eastAsia="Times New Roman" w:cs="Times New Roman"/>
          <w:sz w:val="24"/>
          <w:szCs w:val="24"/>
        </w:rPr>
      </w:pPr>
    </w:p>
    <w:p>
      <w:pPr>
        <w:pBdr>
          <w:bottom w:val="single" w:color="000000" w:sz="12" w:space="0"/>
        </w:pBdr>
        <w:ind w:firstLine="720"/>
        <w:rPr>
          <w:rFonts w:ascii="Times New Roman" w:hAnsi="Times New Roman" w:eastAsia="Times New Roman" w:cs="Times New Roman"/>
          <w:sz w:val="24"/>
          <w:szCs w:val="24"/>
        </w:rPr>
      </w:pPr>
    </w:p>
    <w:p>
      <w:pPr>
        <w:tabs>
          <w:tab w:val="left" w:pos="8980"/>
        </w:tabs>
        <w:rPr>
          <w:rFonts w:ascii="Times New Roman" w:hAnsi="Times New Roman" w:eastAsia="Times New Roman" w:cs="Times New Roman"/>
          <w:sz w:val="23"/>
          <w:szCs w:val="23"/>
          <w:vertAlign w:val="baseline"/>
        </w:rPr>
      </w:pPr>
      <w:r>
        <w:rPr>
          <w:rFonts w:ascii="Times New Roman" w:hAnsi="Times New Roman" w:eastAsia="Times New Roman" w:cs="Times New Roman"/>
          <w:i/>
          <w:sz w:val="23"/>
          <w:szCs w:val="23"/>
          <w:vertAlign w:val="baseline"/>
          <w:rtl w:val="0"/>
        </w:rPr>
        <w:t>School of Computer Engineering, KIIT, BBSR</w:t>
      </w:r>
      <w:r>
        <w:rPr>
          <w:rFonts w:ascii="Times New Roman" w:hAnsi="Times New Roman" w:eastAsia="Times New Roman" w:cs="Times New Roman"/>
          <w:vertAlign w:val="baseline"/>
          <w:rtl w:val="0"/>
        </w:rPr>
        <w:tab/>
      </w:r>
      <w:r>
        <w:rPr>
          <w:rFonts w:ascii="Times New Roman" w:hAnsi="Times New Roman" w:eastAsia="Times New Roman" w:cs="Times New Roman"/>
          <w:sz w:val="23"/>
          <w:szCs w:val="23"/>
          <w:rtl w:val="0"/>
        </w:rPr>
        <w:t>5</w:t>
      </w:r>
    </w:p>
    <w:p>
      <w:pPr>
        <w:ind w:right="20"/>
        <w:jc w:val="right"/>
        <w:rPr>
          <w:rFonts w:ascii="Times New Roman" w:hAnsi="Times New Roman" w:eastAsia="Times New Roman" w:cs="Times New Roman"/>
        </w:rPr>
      </w:pPr>
    </w:p>
    <w:p>
      <w:pPr>
        <w:ind w:right="20"/>
        <w:jc w:val="right"/>
        <w:rPr>
          <w:rFonts w:hint="default" w:ascii="Times New Roman" w:hAnsi="Times New Roman" w:eastAsia="Times New Roman" w:cs="Times New Roman"/>
          <w:i/>
          <w:sz w:val="23"/>
          <w:szCs w:val="23"/>
          <w:vertAlign w:val="baseline"/>
          <w:lang w:val="en-US"/>
        </w:rPr>
      </w:pP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7334885</wp:posOffset>
                </wp:positionH>
                <wp:positionV relativeFrom="page">
                  <wp:posOffset>229870</wp:posOffset>
                </wp:positionV>
                <wp:extent cx="72390" cy="10230485"/>
                <wp:effectExtent l="0" t="0" r="0" b="0"/>
                <wp:wrapNone/>
                <wp:docPr id="68" name="Straight Arrow Connector 68"/>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577.55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qwGAYdsAAAANAQAADwAAAAAAAAAB&#10;ACAAAAAiAAAAZHJzL2Rvd25yZXYueG1sUEsBAhQAFAAAAAgAh07iQG+xFk5GAgAAywQAAA4AAAAA&#10;AAAAAQAgAAAAKgEAAGRycy9lMm9Eb2MueG1sUEsFBgAAAAAGAAYAWQEAAOIFA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230505</wp:posOffset>
                </wp:positionV>
                <wp:extent cx="7187565" cy="43815"/>
                <wp:effectExtent l="0" t="12065" r="635" b="20320"/>
                <wp:wrapNone/>
                <wp:docPr id="104" name="Straight Arrow Connector 104"/>
                <wp:cNvGraphicFramePr/>
                <a:graphic xmlns:a="http://schemas.openxmlformats.org/drawingml/2006/main">
                  <a:graphicData uri="http://schemas.microsoft.com/office/word/2010/wordprocessingShape">
                    <wps:wsp>
                      <wps:cNvCnPr/>
                      <wps:spPr>
                        <a:xfrm>
                          <a:off x="1742693" y="3780000"/>
                          <a:ext cx="7187565" cy="43815"/>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5pt;height:3.45pt;width:565.95pt;mso-position-horizontal-relative:page;mso-position-vertical-relative:page;z-index:251659264;mso-width-relative:page;mso-height-relative:page;" fillcolor="#FFFFFF" filled="t" stroked="t" coordsize="21600,21600" o:gfxdata="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DYuZENgAAAAJAQAA&#10;DwAAAAAAAAABACAAAAAiAAAAZHJzL2Rvd25yZXYueG1sUEsBAhQAFAAAAAgAh07iQHmnds1SAgAA&#10;1wQAAA4AAAAAAAAAAQAgAAAAJwEAAGRycy9lMm9Eb2MueG1sUEsFBgAAAAAGAAYAWQEAAOsFAAAA&#10;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229870</wp:posOffset>
                </wp:positionV>
                <wp:extent cx="72390" cy="10230485"/>
                <wp:effectExtent l="0" t="0" r="0" b="0"/>
                <wp:wrapNone/>
                <wp:docPr id="102" name="Straight Arrow Connector 102"/>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Ob/nlbYAAAACQEAAA8AAAAAAAAAAQAg&#10;AAAAIgAAAGRycy9kb3ducmV2LnhtbFBLAQIUABQAAAAIAIdO4kDwr/hwRwIAAM0EAAAOAAAAAAAA&#10;AAEAIAAAACcBAABkcnMvZTJvRG9jLnhtbFBLBQYAAAAABgAGAFkBAADgBQ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10388600</wp:posOffset>
                </wp:positionV>
                <wp:extent cx="7254875" cy="72390"/>
                <wp:effectExtent l="0" t="0" r="0" b="0"/>
                <wp:wrapNone/>
                <wp:docPr id="100" name="Straight Arrow Connector 100"/>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818pt;height:5.7pt;width:571.25pt;mso-position-horizontal-relative:page;mso-position-vertical-relative:page;z-index:251659264;mso-width-relative:page;mso-height-relative:page;" fillcolor="#FFFFFF" filled="t" stroked="t" coordsize="21600,21600" o:gfxdata="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FKx3FbaAAAADQEAAA8A&#10;AAAAAAAAAQAgAAAAIgAAAGRycy9kb3ducmV2LnhtbFBLAQIUABQAAAAIAIdO4kCZlZYoTgIAANME&#10;AAAOAAAAAAAAAAEAIAAAACkBAABkcnMvZTJvRG9jLnhtbFBLBQYAAAAABgAGAFkBAADpBQ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i/>
          <w:sz w:val="23"/>
          <w:szCs w:val="23"/>
          <w:vertAlign w:val="baseline"/>
          <w:rtl w:val="0"/>
          <w:lang w:val="en-US"/>
        </w:rPr>
        <w:t>ATTENDIFY</w:t>
      </w:r>
    </w:p>
    <w:p>
      <w:pPr>
        <w:rPr>
          <w:rFonts w:ascii="Times New Roman" w:hAnsi="Times New Roman" w:eastAsia="Times New Roman" w:cs="Times New Roman"/>
          <w:vertAlign w:val="baseline"/>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810885" cy="31750"/>
                <wp:effectExtent l="0" t="0" r="0" b="0"/>
                <wp:wrapNone/>
                <wp:docPr id="98" name="Straight Arrow Connector 98"/>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0pt;height:2.5pt;width:457.55pt;z-index:251659264;mso-width-relative:page;mso-height-relative:page;" fillcolor="#FFFFFF" filled="t" stroked="t" coordsize="21600,21600" o:gfxdata="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8e9UT9QAAAADAQAADwAAAAAAAAAB&#10;ACAAAAAiAAAAZHJzL2Rvd25yZXYueG1sUEsBAhQAFAAAAAgAh07iQHyyXtlNAgAA0AQAAA4AAAAA&#10;AAAAAQAgAAAAIwEAAGRycy9lMm9Eb2MueG1sUEsFBgAAAAAGAAYAWQEAAOIFAAAAAA==&#10;">
                <v:fill on="t" focussize="0,0"/>
                <v:stroke color="#000000" miterlimit="8" joinstyle="miter" startarrowwidth="narrow" startarrowlength="short" endarrowwidth="narrow" endarrowlength="short"/>
                <v:imagedata o:title=""/>
                <o:lock v:ext="edit" aspectratio="f"/>
              </v:shape>
            </w:pict>
          </mc:Fallback>
        </mc:AlternateContent>
      </w: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sz w:val="40"/>
          <w:szCs w:val="40"/>
          <w:vertAlign w:val="baseline"/>
        </w:rPr>
      </w:pPr>
      <w:r>
        <w:rPr>
          <w:rFonts w:ascii="Times New Roman" w:hAnsi="Times New Roman" w:eastAsia="Times New Roman" w:cs="Times New Roman"/>
          <w:sz w:val="40"/>
          <w:szCs w:val="40"/>
          <w:vertAlign w:val="baseline"/>
          <w:rtl w:val="0"/>
        </w:rPr>
        <w:t>Chapter 4</w:t>
      </w: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sz w:val="47"/>
          <w:szCs w:val="47"/>
          <w:vertAlign w:val="baseline"/>
        </w:rPr>
      </w:pPr>
      <w:r>
        <w:rPr>
          <w:rFonts w:ascii="Times New Roman" w:hAnsi="Times New Roman" w:eastAsia="Times New Roman" w:cs="Times New Roman"/>
          <w:b/>
          <w:sz w:val="52"/>
          <w:szCs w:val="52"/>
          <w:vertAlign w:val="baseline"/>
          <w:rtl w:val="0"/>
        </w:rPr>
        <w:t>I</w:t>
      </w:r>
      <w:r>
        <w:rPr>
          <w:rFonts w:ascii="Times New Roman" w:hAnsi="Times New Roman" w:eastAsia="Times New Roman" w:cs="Times New Roman"/>
          <w:sz w:val="47"/>
          <w:szCs w:val="47"/>
          <w:vertAlign w:val="baseline"/>
          <w:rtl w:val="0"/>
        </w:rPr>
        <w:t>mplementation</w:t>
      </w:r>
    </w:p>
    <w:p>
      <w:pPr>
        <w:rPr>
          <w:rFonts w:ascii="Times New Roman" w:hAnsi="Times New Roman" w:eastAsia="Times New Roman" w:cs="Times New Roman"/>
          <w:vertAlign w:val="baseline"/>
        </w:rPr>
      </w:pPr>
    </w:p>
    <w:p>
      <w:pPr>
        <w:jc w:val="both"/>
        <w:rPr>
          <w:rFonts w:ascii="Times New Roman" w:hAnsi="Times New Roman" w:eastAsia="Times New Roman" w:cs="Times New Roman"/>
          <w:vertAlign w:val="baseline"/>
        </w:rPr>
      </w:pPr>
      <w:r>
        <w:rPr>
          <w:rFonts w:ascii="Times New Roman" w:hAnsi="Times New Roman" w:eastAsia="Times New Roman" w:cs="Times New Roman"/>
          <w:sz w:val="24"/>
          <w:szCs w:val="24"/>
          <w:vertAlign w:val="baseline"/>
          <w:rtl w:val="0"/>
        </w:rPr>
        <w:t>The methods and materials required to our platform are described in this section</w:t>
      </w:r>
      <w:r>
        <w:rPr>
          <w:rFonts w:ascii="Times New Roman" w:hAnsi="Times New Roman" w:eastAsia="Times New Roman" w:cs="Times New Roman"/>
          <w:vertAlign w:val="baseline"/>
          <w:rtl w:val="0"/>
        </w:rPr>
        <w:t xml:space="preserve">. </w:t>
      </w:r>
    </w:p>
    <w:p>
      <w:pPr>
        <w:jc w:val="both"/>
        <w:rPr>
          <w:rFonts w:ascii="Times New Roman" w:hAnsi="Times New Roman" w:eastAsia="Times New Roman" w:cs="Times New Roman"/>
          <w:vertAlign w:val="baseline"/>
        </w:rPr>
      </w:pPr>
    </w:p>
    <w:p>
      <w:pPr>
        <w:jc w:val="both"/>
        <w:rPr>
          <w:rFonts w:ascii="Times New Roman" w:hAnsi="Times New Roman" w:eastAsia="Times New Roman" w:cs="Times New Roman"/>
          <w:vertAlign w:val="baseline"/>
        </w:rPr>
      </w:pPr>
    </w:p>
    <w:p>
      <w:pPr>
        <w:tabs>
          <w:tab w:val="left" w:pos="700"/>
        </w:tabs>
        <w:jc w:val="both"/>
        <w:rPr>
          <w:rFonts w:ascii="Times New Roman" w:hAnsi="Times New Roman" w:eastAsia="Times New Roman" w:cs="Times New Roman"/>
          <w:b/>
          <w:sz w:val="32"/>
          <w:szCs w:val="32"/>
          <w:vertAlign w:val="baseline"/>
        </w:rPr>
      </w:pPr>
      <w:r>
        <w:rPr>
          <w:rFonts w:ascii="Times New Roman" w:hAnsi="Times New Roman" w:eastAsia="Times New Roman" w:cs="Times New Roman"/>
          <w:sz w:val="32"/>
          <w:szCs w:val="32"/>
          <w:vertAlign w:val="baseline"/>
          <w:rtl w:val="0"/>
        </w:rPr>
        <w:t>4.1</w:t>
      </w:r>
      <w:r>
        <w:rPr>
          <w:rFonts w:ascii="Times New Roman" w:hAnsi="Times New Roman" w:eastAsia="Times New Roman" w:cs="Times New Roman"/>
          <w:sz w:val="32"/>
          <w:szCs w:val="32"/>
          <w:vertAlign w:val="baseline"/>
          <w:rtl w:val="0"/>
        </w:rPr>
        <w:tab/>
      </w:r>
      <w:r>
        <w:rPr>
          <w:rFonts w:ascii="Times New Roman" w:hAnsi="Times New Roman" w:eastAsia="Times New Roman" w:cs="Times New Roman"/>
          <w:b/>
          <w:sz w:val="32"/>
          <w:szCs w:val="32"/>
          <w:vertAlign w:val="baseline"/>
          <w:rtl w:val="0"/>
        </w:rPr>
        <w:t>Proposed Model</w:t>
      </w:r>
    </w:p>
    <w:p>
      <w:pPr>
        <w:tabs>
          <w:tab w:val="left" w:pos="700"/>
        </w:tabs>
        <w:jc w:val="both"/>
        <w:rPr>
          <w:rFonts w:ascii="Times New Roman" w:hAnsi="Times New Roman" w:eastAsia="Times New Roman" w:cs="Times New Roman"/>
          <w:b/>
          <w:sz w:val="32"/>
          <w:szCs w:val="32"/>
          <w:vertAlign w:val="baseline"/>
        </w:rPr>
      </w:pPr>
    </w:p>
    <w:p>
      <w:pPr>
        <w:tabs>
          <w:tab w:val="left" w:pos="700"/>
        </w:tabs>
        <w:jc w:val="both"/>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The primary aim of our model is to detect the face and recognize it with maximum accuracy. We will distribute this task into two models for better performance.</w:t>
      </w:r>
    </w:p>
    <w:p>
      <w:pPr>
        <w:tabs>
          <w:tab w:val="left" w:pos="700"/>
        </w:tabs>
        <w:jc w:val="both"/>
        <w:rPr>
          <w:rFonts w:ascii="Times New Roman" w:hAnsi="Times New Roman" w:eastAsia="Times New Roman" w:cs="Times New Roman"/>
          <w:sz w:val="24"/>
          <w:szCs w:val="24"/>
          <w:vertAlign w:val="baseline"/>
        </w:rPr>
      </w:pPr>
    </w:p>
    <w:p>
      <w:pPr>
        <w:tabs>
          <w:tab w:val="left" w:pos="700"/>
        </w:tabs>
        <w:jc w:val="both"/>
        <w:rPr>
          <w:rFonts w:ascii="Times New Roman" w:hAnsi="Times New Roman" w:eastAsia="Times New Roman" w:cs="Times New Roman"/>
          <w:sz w:val="24"/>
          <w:szCs w:val="24"/>
          <w:vertAlign w:val="baseline"/>
        </w:rPr>
      </w:pPr>
      <w:r>
        <w:drawing>
          <wp:anchor distT="0" distB="0" distL="114300" distR="114300" simplePos="0" relativeHeight="251659264" behindDoc="0" locked="0" layoutInCell="1" allowOverlap="1">
            <wp:simplePos x="0" y="0"/>
            <wp:positionH relativeFrom="column">
              <wp:posOffset>704215</wp:posOffset>
            </wp:positionH>
            <wp:positionV relativeFrom="paragraph">
              <wp:posOffset>168910</wp:posOffset>
            </wp:positionV>
            <wp:extent cx="4387850" cy="2736850"/>
            <wp:effectExtent l="0" t="0" r="0" b="0"/>
            <wp:wrapNone/>
            <wp:docPr id="152" name="image32.png"/>
            <wp:cNvGraphicFramePr/>
            <a:graphic xmlns:a="http://schemas.openxmlformats.org/drawingml/2006/main">
              <a:graphicData uri="http://schemas.openxmlformats.org/drawingml/2006/picture">
                <pic:pic xmlns:pic="http://schemas.openxmlformats.org/drawingml/2006/picture">
                  <pic:nvPicPr>
                    <pic:cNvPr id="152" name="image32.png"/>
                    <pic:cNvPicPr preferRelativeResize="0"/>
                  </pic:nvPicPr>
                  <pic:blipFill>
                    <a:blip r:embed="rId6"/>
                    <a:srcRect/>
                    <a:stretch>
                      <a:fillRect/>
                    </a:stretch>
                  </pic:blipFill>
                  <pic:spPr>
                    <a:xfrm>
                      <a:off x="0" y="0"/>
                      <a:ext cx="4387850" cy="2736850"/>
                    </a:xfrm>
                    <a:prstGeom prst="rect">
                      <a:avLst/>
                    </a:prstGeom>
                  </pic:spPr>
                </pic:pic>
              </a:graphicData>
            </a:graphic>
          </wp:anchor>
        </w:drawing>
      </w:r>
    </w:p>
    <w:p>
      <w:pPr>
        <w:tabs>
          <w:tab w:val="left" w:pos="700"/>
        </w:tabs>
        <w:jc w:val="both"/>
        <w:rPr>
          <w:rFonts w:ascii="Times New Roman" w:hAnsi="Times New Roman" w:eastAsia="Times New Roman" w:cs="Times New Roman"/>
          <w:sz w:val="24"/>
          <w:szCs w:val="24"/>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spacing w:line="240" w:lineRule="auto"/>
        <w:rPr>
          <w:rFonts w:ascii="Times New Roman" w:hAnsi="Times New Roman" w:eastAsia="Times New Roman" w:cs="Times New Roman"/>
          <w:vertAlign w:val="baseline"/>
        </w:rPr>
      </w:pPr>
    </w:p>
    <w:p>
      <w:pPr>
        <w:spacing w:line="240" w:lineRule="auto"/>
        <w:rPr>
          <w:rFonts w:ascii="Times New Roman" w:hAnsi="Times New Roman" w:eastAsia="Times New Roman" w:cs="Times New Roman"/>
          <w:vertAlign w:val="baseline"/>
        </w:rPr>
      </w:pPr>
    </w:p>
    <w:p>
      <w:pPr>
        <w:tabs>
          <w:tab w:val="left" w:pos="700"/>
        </w:tabs>
        <w:rPr>
          <w:rFonts w:ascii="Times New Roman" w:hAnsi="Times New Roman" w:eastAsia="Times New Roman" w:cs="Times New Roman"/>
          <w:sz w:val="33"/>
          <w:szCs w:val="33"/>
          <w:vertAlign w:val="baseline"/>
        </w:rPr>
      </w:pPr>
    </w:p>
    <w:p>
      <w:pPr>
        <w:tabs>
          <w:tab w:val="left" w:pos="700"/>
        </w:tabs>
        <w:rPr>
          <w:rFonts w:ascii="Times New Roman" w:hAnsi="Times New Roman" w:eastAsia="Times New Roman" w:cs="Times New Roman"/>
          <w:sz w:val="33"/>
          <w:szCs w:val="33"/>
          <w:vertAlign w:val="baseline"/>
        </w:rPr>
      </w:pPr>
    </w:p>
    <w:p>
      <w:pPr>
        <w:tabs>
          <w:tab w:val="left" w:pos="700"/>
        </w:tabs>
        <w:rPr>
          <w:rFonts w:ascii="Times New Roman" w:hAnsi="Times New Roman" w:eastAsia="Times New Roman" w:cs="Times New Roman"/>
          <w:sz w:val="33"/>
          <w:szCs w:val="33"/>
          <w:vertAlign w:val="baseline"/>
        </w:rPr>
      </w:pPr>
    </w:p>
    <w:p>
      <w:pPr>
        <w:tabs>
          <w:tab w:val="left" w:pos="700"/>
        </w:tabs>
        <w:rPr>
          <w:rFonts w:ascii="Times New Roman" w:hAnsi="Times New Roman" w:eastAsia="Times New Roman" w:cs="Times New Roman"/>
          <w:sz w:val="33"/>
          <w:szCs w:val="33"/>
          <w:vertAlign w:val="baseline"/>
        </w:rPr>
      </w:pPr>
    </w:p>
    <w:p>
      <w:pPr>
        <w:tabs>
          <w:tab w:val="left" w:pos="700"/>
        </w:tabs>
        <w:rPr>
          <w:rFonts w:ascii="Times New Roman" w:hAnsi="Times New Roman" w:eastAsia="Times New Roman" w:cs="Times New Roman"/>
          <w:sz w:val="33"/>
          <w:szCs w:val="33"/>
          <w:vertAlign w:val="baseline"/>
        </w:rPr>
      </w:pPr>
    </w:p>
    <w:p>
      <w:pPr>
        <w:tabs>
          <w:tab w:val="left" w:pos="700"/>
        </w:tabs>
        <w:rPr>
          <w:rFonts w:ascii="Times New Roman" w:hAnsi="Times New Roman" w:eastAsia="Times New Roman" w:cs="Times New Roman"/>
          <w:sz w:val="33"/>
          <w:szCs w:val="33"/>
          <w:vertAlign w:val="baseline"/>
        </w:rPr>
      </w:pPr>
    </w:p>
    <w:p>
      <w:pPr>
        <w:tabs>
          <w:tab w:val="left" w:pos="700"/>
        </w:tabs>
        <w:rPr>
          <w:rFonts w:ascii="Times New Roman" w:hAnsi="Times New Roman" w:eastAsia="Times New Roman" w:cs="Times New Roman"/>
          <w:sz w:val="33"/>
          <w:szCs w:val="33"/>
          <w:vertAlign w:val="baseline"/>
        </w:rPr>
      </w:pPr>
    </w:p>
    <w:p>
      <w:pPr>
        <w:tabs>
          <w:tab w:val="left" w:pos="700"/>
        </w:tabs>
        <w:rPr>
          <w:rFonts w:ascii="Times New Roman" w:hAnsi="Times New Roman" w:eastAsia="Times New Roman" w:cs="Times New Roman"/>
          <w:sz w:val="33"/>
          <w:szCs w:val="33"/>
          <w:vertAlign w:val="baseline"/>
        </w:rPr>
      </w:pPr>
    </w:p>
    <w:p>
      <w:pPr>
        <w:tabs>
          <w:tab w:val="left" w:pos="700"/>
        </w:tabs>
        <w:rPr>
          <w:rFonts w:ascii="Times New Roman" w:hAnsi="Times New Roman" w:eastAsia="Times New Roman" w:cs="Times New Roman"/>
          <w:sz w:val="33"/>
          <w:szCs w:val="33"/>
          <w:vertAlign w:val="baseline"/>
        </w:rPr>
      </w:pPr>
    </w:p>
    <w:p>
      <w:pPr>
        <w:tabs>
          <w:tab w:val="left" w:pos="700"/>
        </w:tabs>
        <w:rPr>
          <w:rFonts w:ascii="Times New Roman" w:hAnsi="Times New Roman" w:eastAsia="Times New Roman" w:cs="Times New Roman"/>
          <w:b/>
          <w:sz w:val="33"/>
          <w:szCs w:val="33"/>
          <w:vertAlign w:val="baseline"/>
        </w:rPr>
      </w:pPr>
    </w:p>
    <w:p>
      <w:pPr>
        <w:tabs>
          <w:tab w:val="left" w:pos="700"/>
        </w:tabs>
        <w:ind w:firstLine="3255"/>
        <w:rPr>
          <w:rFonts w:ascii="Times New Roman" w:hAnsi="Times New Roman" w:eastAsia="Times New Roman" w:cs="Times New Roman"/>
          <w:b/>
          <w:sz w:val="21"/>
          <w:szCs w:val="21"/>
          <w:vertAlign w:val="baseline"/>
        </w:rPr>
      </w:pPr>
      <w:r>
        <w:rPr>
          <w:rFonts w:ascii="Times New Roman" w:hAnsi="Times New Roman" w:eastAsia="Times New Roman" w:cs="Times New Roman"/>
          <w:b/>
          <w:sz w:val="21"/>
          <w:szCs w:val="21"/>
          <w:vertAlign w:val="baseline"/>
          <w:rtl w:val="0"/>
        </w:rPr>
        <w:t>Figure</w:t>
      </w:r>
      <w:r>
        <w:rPr>
          <w:rFonts w:ascii="Times New Roman" w:hAnsi="Times New Roman" w:eastAsia="Times New Roman" w:cs="Times New Roman"/>
          <w:b/>
          <w:sz w:val="21"/>
          <w:szCs w:val="21"/>
          <w:rtl w:val="0"/>
        </w:rPr>
        <w:t xml:space="preserve"> 1</w:t>
      </w:r>
      <w:r>
        <w:rPr>
          <w:rFonts w:ascii="Times New Roman" w:hAnsi="Times New Roman" w:eastAsia="Times New Roman" w:cs="Times New Roman"/>
          <w:b/>
          <w:sz w:val="21"/>
          <w:szCs w:val="21"/>
          <w:vertAlign w:val="baseline"/>
          <w:rtl w:val="0"/>
        </w:rPr>
        <w:t>-Model Flow Chart</w:t>
      </w:r>
    </w:p>
    <w:p>
      <w:pPr>
        <w:tabs>
          <w:tab w:val="left" w:pos="700"/>
        </w:tabs>
        <w:ind w:firstLine="3255"/>
        <w:rPr>
          <w:rFonts w:ascii="Times New Roman" w:hAnsi="Times New Roman" w:eastAsia="Times New Roman" w:cs="Times New Roman"/>
          <w:sz w:val="21"/>
          <w:szCs w:val="21"/>
          <w:vertAlign w:val="baseline"/>
        </w:rPr>
      </w:pPr>
    </w:p>
    <w:p>
      <w:pPr>
        <w:tabs>
          <w:tab w:val="left" w:pos="700"/>
        </w:tabs>
        <w:rPr>
          <w:rFonts w:ascii="Times New Roman" w:hAnsi="Times New Roman" w:eastAsia="Times New Roman" w:cs="Times New Roman"/>
          <w:sz w:val="21"/>
          <w:szCs w:val="21"/>
          <w:vertAlign w:val="baseline"/>
        </w:rPr>
      </w:pPr>
    </w:p>
    <w:p>
      <w:pPr>
        <w:tabs>
          <w:tab w:val="left" w:pos="700"/>
        </w:tabs>
        <w:rPr>
          <w:rFonts w:ascii="Times New Roman" w:hAnsi="Times New Roman" w:eastAsia="Times New Roman" w:cs="Times New Roman"/>
          <w:sz w:val="21"/>
          <w:szCs w:val="21"/>
          <w:vertAlign w:val="baseline"/>
        </w:rPr>
      </w:pPr>
      <w:r>
        <w:rPr>
          <w:rFonts w:ascii="Times New Roman" w:hAnsi="Times New Roman" w:eastAsia="Times New Roman" w:cs="Times New Roman"/>
          <w:b/>
          <w:sz w:val="28"/>
          <w:szCs w:val="28"/>
          <w:vertAlign w:val="baseline"/>
          <w:rtl w:val="0"/>
        </w:rPr>
        <w:t>Face Database</w:t>
      </w:r>
      <w:r>
        <w:rPr>
          <w:rFonts w:ascii="Times New Roman" w:hAnsi="Times New Roman" w:eastAsia="Times New Roman" w:cs="Times New Roman"/>
          <w:sz w:val="21"/>
          <w:szCs w:val="21"/>
          <w:vertAlign w:val="baseline"/>
          <w:rtl w:val="0"/>
        </w:rPr>
        <w:t xml:space="preserve"> </w:t>
      </w:r>
    </w:p>
    <w:p>
      <w:pPr>
        <w:tabs>
          <w:tab w:val="left" w:pos="700"/>
        </w:tabs>
        <w:rPr>
          <w:rFonts w:ascii="Times New Roman" w:hAnsi="Times New Roman" w:eastAsia="Times New Roman" w:cs="Times New Roman"/>
          <w:sz w:val="21"/>
          <w:szCs w:val="21"/>
          <w:vertAlign w:val="baseline"/>
        </w:rPr>
      </w:pPr>
    </w:p>
    <w:p>
      <w:pPr>
        <w:tabs>
          <w:tab w:val="left" w:pos="700"/>
        </w:tabs>
        <w:rPr>
          <w:rFonts w:ascii="Times New Roman" w:hAnsi="Times New Roman" w:eastAsia="Times New Roman" w:cs="Times New Roman"/>
          <w:sz w:val="21"/>
          <w:szCs w:val="21"/>
          <w:vertAlign w:val="baseline"/>
        </w:rPr>
      </w:pPr>
    </w:p>
    <w:p>
      <w:pPr>
        <w:tabs>
          <w:tab w:val="left" w:pos="700"/>
        </w:tabs>
        <w:jc w:val="both"/>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 xml:space="preserve">In order to start working on the models, first we will need to create and maintain a face database. The face database stores all the face images in such a way that the data can be retrieved by our model easily. </w:t>
      </w:r>
    </w:p>
    <w:p>
      <w:pPr>
        <w:tabs>
          <w:tab w:val="left" w:pos="700"/>
        </w:tabs>
        <w:jc w:val="both"/>
        <w:rPr>
          <w:rFonts w:ascii="Times New Roman" w:hAnsi="Times New Roman" w:eastAsia="Times New Roman" w:cs="Times New Roman"/>
          <w:sz w:val="24"/>
          <w:szCs w:val="24"/>
          <w:vertAlign w:val="baseline"/>
        </w:rPr>
      </w:pPr>
    </w:p>
    <w:p>
      <w:pPr>
        <w:tabs>
          <w:tab w:val="left" w:pos="700"/>
        </w:tabs>
        <w:jc w:val="both"/>
        <w:rPr>
          <w:rFonts w:ascii="Times New Roman" w:hAnsi="Times New Roman" w:eastAsia="Times New Roman" w:cs="Times New Roman"/>
          <w:sz w:val="21"/>
          <w:szCs w:val="21"/>
          <w:vertAlign w:val="baseline"/>
        </w:rPr>
      </w:pPr>
      <w:r>
        <w:rPr>
          <w:rFonts w:ascii="Times New Roman" w:hAnsi="Times New Roman" w:eastAsia="Times New Roman" w:cs="Times New Roman"/>
          <w:sz w:val="24"/>
          <w:szCs w:val="24"/>
          <w:vertAlign w:val="baseline"/>
          <w:rtl w:val="0"/>
        </w:rPr>
        <w:t xml:space="preserve">For data collection, we made an online form </w:t>
      </w:r>
      <w:r>
        <w:rPr>
          <w:rFonts w:ascii="Times New Roman" w:hAnsi="Times New Roman" w:eastAsia="Times New Roman" w:cs="Times New Roman"/>
          <w:sz w:val="24"/>
          <w:szCs w:val="24"/>
          <w:rtl w:val="0"/>
        </w:rPr>
        <w:t>that</w:t>
      </w:r>
      <w:r>
        <w:rPr>
          <w:rFonts w:ascii="Times New Roman" w:hAnsi="Times New Roman" w:eastAsia="Times New Roman" w:cs="Times New Roman"/>
          <w:sz w:val="24"/>
          <w:szCs w:val="24"/>
          <w:vertAlign w:val="baseline"/>
          <w:rtl w:val="0"/>
        </w:rPr>
        <w:t xml:space="preserve"> was shared among various class groups. The online form collected basic information from each individual and at last</w:t>
      </w:r>
      <w:r>
        <w:rPr>
          <w:rFonts w:ascii="Times New Roman" w:hAnsi="Times New Roman" w:eastAsia="Times New Roman" w:cs="Times New Roman"/>
          <w:sz w:val="24"/>
          <w:szCs w:val="24"/>
          <w:rtl w:val="0"/>
        </w:rPr>
        <w:t>,</w:t>
      </w:r>
      <w:r>
        <w:rPr>
          <w:rFonts w:ascii="Times New Roman" w:hAnsi="Times New Roman" w:eastAsia="Times New Roman" w:cs="Times New Roman"/>
          <w:sz w:val="24"/>
          <w:szCs w:val="24"/>
          <w:vertAlign w:val="baseline"/>
          <w:rtl w:val="0"/>
        </w:rPr>
        <w:t xml:space="preserve"> it asked for a minimum of five images of their face. We also used an offline available dataset which was already collected by another source.</w:t>
      </w:r>
      <w:r>
        <w:rPr>
          <w:rFonts w:ascii="Times New Roman" w:hAnsi="Times New Roman" w:eastAsia="Times New Roman" w:cs="Times New Roman"/>
          <w:sz w:val="21"/>
          <w:szCs w:val="21"/>
          <w:vertAlign w:val="baseline"/>
          <w:rtl w:val="0"/>
        </w:rPr>
        <w:t xml:space="preserve"> </w:t>
      </w:r>
    </w:p>
    <w:p>
      <w:pPr>
        <w:tabs>
          <w:tab w:val="left" w:pos="700"/>
        </w:tabs>
        <w:jc w:val="both"/>
        <w:rPr>
          <w:rFonts w:ascii="Times New Roman" w:hAnsi="Times New Roman" w:eastAsia="Times New Roman" w:cs="Times New Roman"/>
          <w:sz w:val="33"/>
          <w:szCs w:val="33"/>
          <w:vertAlign w:val="baseline"/>
        </w:rPr>
      </w:pPr>
    </w:p>
    <w:p>
      <w:pPr>
        <w:rPr>
          <w:rFonts w:ascii="Times New Roman" w:hAnsi="Times New Roman" w:eastAsia="Times New Roman" w:cs="Times New Roman"/>
          <w:vertAlign w:val="baseline"/>
        </w:rPr>
      </w:pPr>
    </w:p>
    <w:p>
      <w:pPr>
        <w:tabs>
          <w:tab w:val="left" w:pos="8980"/>
        </w:tabs>
        <w:rPr>
          <w:rFonts w:ascii="Times New Roman" w:hAnsi="Times New Roman" w:eastAsia="Times New Roman" w:cs="Times New Roman"/>
          <w:i/>
          <w:sz w:val="23"/>
          <w:szCs w:val="23"/>
          <w:vertAlign w:val="baseline"/>
        </w:rPr>
      </w:pPr>
    </w:p>
    <w:p>
      <w:pPr>
        <w:tabs>
          <w:tab w:val="left" w:pos="8980"/>
        </w:tabs>
        <w:rPr>
          <w:rFonts w:ascii="Times New Roman" w:hAnsi="Times New Roman" w:eastAsia="Times New Roman" w:cs="Times New Roman"/>
          <w:i/>
          <w:sz w:val="23"/>
          <w:szCs w:val="23"/>
          <w:vertAlign w:val="baseline"/>
        </w:rPr>
      </w:pPr>
      <w:r>
        <mc:AlternateContent>
          <mc:Choice Requires="wps">
            <w:drawing>
              <wp:anchor distT="0" distB="0" distL="114300" distR="114300" simplePos="0" relativeHeight="251659264" behindDoc="0" locked="0" layoutInCell="1" allowOverlap="1">
                <wp:simplePos x="0" y="0"/>
                <wp:positionH relativeFrom="column">
                  <wp:posOffset>63500</wp:posOffset>
                </wp:positionH>
                <wp:positionV relativeFrom="paragraph">
                  <wp:posOffset>101600</wp:posOffset>
                </wp:positionV>
                <wp:extent cx="5810885" cy="31750"/>
                <wp:effectExtent l="0" t="0" r="0" b="0"/>
                <wp:wrapNone/>
                <wp:docPr id="96" name="Straight Arrow Connector 96"/>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5pt;margin-top:8pt;height:2.5pt;width:457.55pt;z-index:251659264;mso-width-relative:page;mso-height-relative:page;" fillcolor="#FFFFFF" filled="t" stroked="t" coordsize="21600,21600" o:gfxdata="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bq6Y4dcAAAAIAQAADwAAAAAA&#10;AAABACAAAAAiAAAAZHJzL2Rvd25yZXYueG1sUEsBAhQAFAAAAAgAh07iQPddGVFNAgAA0AQAAA4A&#10;AAAAAAAAAQAgAAAAJgEAAGRycy9lMm9Eb2MueG1sUEsFBgAAAAAGAAYAWQEAAOUFAAAAAA==&#10;">
                <v:fill on="t" focussize="0,0"/>
                <v:stroke color="#000000" miterlimit="8" joinstyle="miter" startarrowwidth="narrow" startarrowlength="short" endarrowwidth="narrow" endarrowlength="short"/>
                <v:imagedata o:title=""/>
                <o:lock v:ext="edit" aspectratio="f"/>
              </v:shape>
            </w:pict>
          </mc:Fallback>
        </mc:AlternateContent>
      </w:r>
    </w:p>
    <w:p>
      <w:pPr>
        <w:tabs>
          <w:tab w:val="left" w:pos="8980"/>
        </w:tabs>
        <w:rPr>
          <w:rFonts w:ascii="Times New Roman" w:hAnsi="Times New Roman" w:eastAsia="Times New Roman" w:cs="Times New Roman"/>
          <w:sz w:val="23"/>
          <w:szCs w:val="23"/>
          <w:vertAlign w:val="baseline"/>
        </w:rPr>
        <w:sectPr>
          <w:pgSz w:w="11900" w:h="16838"/>
          <w:pgMar w:top="660" w:right="1386" w:bottom="190" w:left="1400" w:header="0" w:footer="0" w:gutter="0"/>
          <w:cols w:space="720" w:num="1"/>
        </w:sectPr>
      </w:pPr>
      <w:r>
        <w:rPr>
          <w:rFonts w:ascii="Times New Roman" w:hAnsi="Times New Roman" w:eastAsia="Times New Roman" w:cs="Times New Roman"/>
          <w:i/>
          <w:sz w:val="23"/>
          <w:szCs w:val="23"/>
          <w:vertAlign w:val="baseline"/>
          <w:rtl w:val="0"/>
        </w:rPr>
        <w:t>School of Computer Engineering, KIIT, BBSR</w:t>
      </w:r>
      <w:r>
        <w:rPr>
          <w:rFonts w:ascii="Times New Roman" w:hAnsi="Times New Roman" w:eastAsia="Times New Roman" w:cs="Times New Roman"/>
          <w:vertAlign w:val="baseline"/>
          <w:rtl w:val="0"/>
        </w:rPr>
        <w:tab/>
      </w:r>
      <w:r>
        <w:rPr>
          <w:rFonts w:ascii="Times New Roman" w:hAnsi="Times New Roman" w:eastAsia="Times New Roman" w:cs="Times New Roman"/>
          <w:rtl w:val="0"/>
        </w:rPr>
        <w:t>6</w:t>
      </w:r>
    </w:p>
    <w:p>
      <w:pPr>
        <w:ind w:right="20" w:firstLine="7800" w:firstLineChars="3900"/>
        <w:jc w:val="both"/>
        <w:rPr>
          <w:rFonts w:hint="default" w:ascii="Times New Roman" w:hAnsi="Times New Roman" w:eastAsia="Times New Roman" w:cs="Times New Roman"/>
          <w:i/>
          <w:sz w:val="23"/>
          <w:szCs w:val="23"/>
          <w:vertAlign w:val="baseline"/>
          <w:lang w:val="en-US"/>
        </w:rPr>
      </w:pP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7334885</wp:posOffset>
                </wp:positionH>
                <wp:positionV relativeFrom="page">
                  <wp:posOffset>229870</wp:posOffset>
                </wp:positionV>
                <wp:extent cx="72390" cy="10230485"/>
                <wp:effectExtent l="0" t="0" r="0" b="0"/>
                <wp:wrapNone/>
                <wp:docPr id="94" name="Straight Arrow Connector 94"/>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577.55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qwGAYdsAAAANAQAADwAAAAAAAAAB&#10;ACAAAAAiAAAAZHJzL2Rvd25yZXYueG1sUEsBAhQAFAAAAAgAh07iQOfSvrFGAgAAywQAAA4AAAAA&#10;AAAAAQAgAAAAKgEAAGRycy9lMm9Eb2MueG1sUEsFBgAAAAAGAAYAWQEAAOIFA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230505</wp:posOffset>
                </wp:positionV>
                <wp:extent cx="7254875" cy="72390"/>
                <wp:effectExtent l="0" t="0" r="0" b="0"/>
                <wp:wrapNone/>
                <wp:docPr id="92" name="Straight Arrow Connector 92"/>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5pt;height:5.7pt;width:571.25pt;mso-position-horizontal-relative:page;mso-position-vertical-relative:page;z-index:251659264;mso-width-relative:page;mso-height-relative:page;" fillcolor="#FFFFFF" filled="t" stroked="t" coordsize="21600,21600" o:gfxdata="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qPOtk2AAAAAkBAAAPAAAA&#10;AAAAAAEAIAAAACIAAABkcnMvZG93bnJldi54bWxQSwECFAAUAAAACACHTuJAnGFuh04CAADRBAAA&#10;DgAAAAAAAAABACAAAAAnAQAAZHJzL2Uyb0RvYy54bWxQSwUGAAAAAAYABgBZAQAA5wU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229870</wp:posOffset>
                </wp:positionV>
                <wp:extent cx="72390" cy="10230485"/>
                <wp:effectExtent l="0" t="0" r="0" b="0"/>
                <wp:wrapNone/>
                <wp:docPr id="90" name="Straight Arrow Connector 90"/>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m/55W2AAAAAkBAAAPAAAAAAAAAAEAIAAA&#10;ACIAAABkcnMvZG93bnJldi54bWxQSwECFAAUAAAACACHTuJAwdHtWUUCAADLBAAADgAAAAAAAAAB&#10;ACAAAAAnAQAAZHJzL2Uyb0RvYy54bWxQSwUGAAAAAAYABgBZAQAA3gU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10388600</wp:posOffset>
                </wp:positionV>
                <wp:extent cx="7254875" cy="72390"/>
                <wp:effectExtent l="0" t="0" r="0" b="0"/>
                <wp:wrapNone/>
                <wp:docPr id="89" name="Straight Arrow Connector 89"/>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818pt;height:5.7pt;width:571.25pt;mso-position-horizontal-relative:page;mso-position-vertical-relative:page;z-index:251659264;mso-width-relative:page;mso-height-relative:page;" fillcolor="#FFFFFF" filled="t" stroked="t" coordsize="21600,21600" o:gfxdata="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FKx3FbaAAAADQEAAA8A&#10;AAAAAAAAAQAgAAAAIgAAAGRycy9kb3ducmV2LnhtbFBLAQIUABQAAAAIAIdO4kAeRFOlTgIAANEE&#10;AAAOAAAAAAAAAAEAIAAAACkBAABkcnMvZTJvRG9jLnhtbFBLBQYAAAAABgAGAFkBAADpBQ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i/>
          <w:sz w:val="23"/>
          <w:szCs w:val="23"/>
          <w:vertAlign w:val="baseline"/>
          <w:rtl w:val="0"/>
          <w:lang w:val="en-US"/>
        </w:rPr>
        <w:t>ATTENDIFY</w:t>
      </w:r>
    </w:p>
    <w:p>
      <w:pPr>
        <w:rPr>
          <w:rFonts w:ascii="Times New Roman" w:hAnsi="Times New Roman" w:eastAsia="Times New Roman" w:cs="Times New Roman"/>
          <w:vertAlign w:val="baseline"/>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810885" cy="31750"/>
                <wp:effectExtent l="0" t="0" r="0" b="0"/>
                <wp:wrapNone/>
                <wp:docPr id="88" name="Straight Arrow Connector 88"/>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0pt;height:2.5pt;width:457.55pt;z-index:251659264;mso-width-relative:page;mso-height-relative:page;" fillcolor="#FFFFFF" filled="t" stroked="t" coordsize="21600,21600" o:gfxdata="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8e9UT9QAAAADAQAADwAAAAAAAAAB&#10;ACAAAAAiAAAAZHJzL2Rvd25yZXYueG1sUEsBAhQAFAAAAAgAh07iQKdfPXhNAgAA0AQAAA4AAAAA&#10;AAAAAQAgAAAAIwEAAGRycy9lMm9Eb2MueG1sUEsFBgAAAAAGAAYAWQEAAOIFAAAAAA==&#10;">
                <v:fill on="t" focussize="0,0"/>
                <v:stroke color="#000000" miterlimit="8" joinstyle="miter" startarrowwidth="narrow" startarrowlength="short" endarrowwidth="narrow" endarrowlength="short"/>
                <v:imagedata o:title=""/>
                <o:lock v:ext="edit" aspectratio="f"/>
              </v:shape>
            </w:pict>
          </mc:Fallback>
        </mc:AlternateContent>
      </w:r>
    </w:p>
    <w:p>
      <w:pPr>
        <w:tabs>
          <w:tab w:val="left" w:pos="8980"/>
        </w:tabs>
        <w:rPr>
          <w:rFonts w:ascii="Times New Roman" w:hAnsi="Times New Roman" w:eastAsia="Times New Roman" w:cs="Times New Roman"/>
          <w:vertAlign w:val="baseline"/>
        </w:rPr>
      </w:pPr>
      <w:r>
        <w:rPr>
          <w:rFonts w:ascii="Times New Roman" w:hAnsi="Times New Roman" w:eastAsia="Times New Roman" w:cs="Times New Roman"/>
          <w:vertAlign w:val="baseline"/>
        </w:rPr>
        <w:drawing>
          <wp:inline distT="0" distB="0" distL="114300" distR="114300">
            <wp:extent cx="2362200" cy="3848100"/>
            <wp:effectExtent l="0" t="0" r="0" b="0"/>
            <wp:docPr id="155" name="image133.png"/>
            <wp:cNvGraphicFramePr/>
            <a:graphic xmlns:a="http://schemas.openxmlformats.org/drawingml/2006/main">
              <a:graphicData uri="http://schemas.openxmlformats.org/drawingml/2006/picture">
                <pic:pic xmlns:pic="http://schemas.openxmlformats.org/drawingml/2006/picture">
                  <pic:nvPicPr>
                    <pic:cNvPr id="155" name="image133.png"/>
                    <pic:cNvPicPr preferRelativeResize="0"/>
                  </pic:nvPicPr>
                  <pic:blipFill>
                    <a:blip r:embed="rId7"/>
                    <a:srcRect l="25788"/>
                    <a:stretch>
                      <a:fillRect/>
                    </a:stretch>
                  </pic:blipFill>
                  <pic:spPr>
                    <a:xfrm>
                      <a:off x="0" y="0"/>
                      <a:ext cx="2362200" cy="3848667"/>
                    </a:xfrm>
                    <a:prstGeom prst="rect">
                      <a:avLst/>
                    </a:prstGeom>
                  </pic:spPr>
                </pic:pic>
              </a:graphicData>
            </a:graphic>
          </wp:inline>
        </w:drawing>
      </w:r>
      <w:r>
        <w:rPr>
          <w:rFonts w:ascii="Times New Roman" w:hAnsi="Times New Roman" w:eastAsia="Times New Roman" w:cs="Times New Roman"/>
          <w:vertAlign w:val="baseline"/>
        </w:rPr>
        <w:drawing>
          <wp:inline distT="0" distB="0" distL="114300" distR="114300">
            <wp:extent cx="2579370" cy="3747770"/>
            <wp:effectExtent l="0" t="0" r="0" b="0"/>
            <wp:docPr id="156" name="image136.png"/>
            <wp:cNvGraphicFramePr/>
            <a:graphic xmlns:a="http://schemas.openxmlformats.org/drawingml/2006/main">
              <a:graphicData uri="http://schemas.openxmlformats.org/drawingml/2006/picture">
                <pic:pic xmlns:pic="http://schemas.openxmlformats.org/drawingml/2006/picture">
                  <pic:nvPicPr>
                    <pic:cNvPr id="156" name="image136.png"/>
                    <pic:cNvPicPr preferRelativeResize="0"/>
                  </pic:nvPicPr>
                  <pic:blipFill>
                    <a:blip r:embed="rId8"/>
                    <a:srcRect/>
                    <a:stretch>
                      <a:fillRect/>
                    </a:stretch>
                  </pic:blipFill>
                  <pic:spPr>
                    <a:xfrm>
                      <a:off x="0" y="0"/>
                      <a:ext cx="2579370" cy="3747770"/>
                    </a:xfrm>
                    <a:prstGeom prst="rect">
                      <a:avLst/>
                    </a:prstGeom>
                  </pic:spPr>
                </pic:pic>
              </a:graphicData>
            </a:graphic>
          </wp:inline>
        </w:drawing>
      </w:r>
    </w:p>
    <w:p>
      <w:pPr>
        <w:tabs>
          <w:tab w:val="left" w:pos="8980"/>
        </w:tabs>
        <w:rPr>
          <w:rFonts w:ascii="Times New Roman" w:hAnsi="Times New Roman" w:eastAsia="Times New Roman" w:cs="Times New Roman"/>
          <w:b/>
          <w:vertAlign w:val="baseline"/>
        </w:rPr>
      </w:pPr>
    </w:p>
    <w:p>
      <w:pPr>
        <w:tabs>
          <w:tab w:val="left" w:pos="8980"/>
        </w:tabs>
        <w:ind w:firstLine="3200"/>
        <w:rPr>
          <w:rFonts w:ascii="Times New Roman" w:hAnsi="Times New Roman" w:eastAsia="Times New Roman" w:cs="Times New Roman"/>
          <w:b/>
          <w:vertAlign w:val="baseline"/>
        </w:rPr>
      </w:pPr>
      <w:r>
        <w:rPr>
          <w:rFonts w:ascii="Times New Roman" w:hAnsi="Times New Roman" w:eastAsia="Times New Roman" w:cs="Times New Roman"/>
          <w:b/>
          <w:vertAlign w:val="baseline"/>
          <w:rtl w:val="0"/>
        </w:rPr>
        <w:t xml:space="preserve">Figure </w:t>
      </w:r>
      <w:r>
        <w:rPr>
          <w:rFonts w:ascii="Times New Roman" w:hAnsi="Times New Roman" w:eastAsia="Times New Roman" w:cs="Times New Roman"/>
          <w:b/>
          <w:rtl w:val="0"/>
        </w:rPr>
        <w:t>2</w:t>
      </w:r>
      <w:r>
        <w:rPr>
          <w:rFonts w:ascii="Times New Roman" w:hAnsi="Times New Roman" w:eastAsia="Times New Roman" w:cs="Times New Roman"/>
          <w:b/>
          <w:vertAlign w:val="baseline"/>
          <w:rtl w:val="0"/>
        </w:rPr>
        <w:t xml:space="preserve"> – Online data collection form </w:t>
      </w:r>
    </w:p>
    <w:p>
      <w:pPr>
        <w:tabs>
          <w:tab w:val="left" w:pos="8980"/>
        </w:tabs>
        <w:rPr>
          <w:rFonts w:ascii="Times New Roman" w:hAnsi="Times New Roman" w:eastAsia="Times New Roman" w:cs="Times New Roman"/>
          <w:vertAlign w:val="baseline"/>
        </w:rPr>
      </w:pPr>
    </w:p>
    <w:p>
      <w:pPr>
        <w:tabs>
          <w:tab w:val="left" w:pos="8980"/>
        </w:tabs>
        <w:rPr>
          <w:rFonts w:ascii="Times New Roman" w:hAnsi="Times New Roman" w:eastAsia="Times New Roman" w:cs="Times New Roman"/>
          <w:vertAlign w:val="baseline"/>
        </w:rPr>
      </w:pPr>
    </w:p>
    <w:p>
      <w:pPr>
        <w:tabs>
          <w:tab w:val="left" w:pos="8980"/>
        </w:tabs>
        <w:rPr>
          <w:rFonts w:ascii="Times New Roman" w:hAnsi="Times New Roman" w:eastAsia="Times New Roman" w:cs="Times New Roman"/>
          <w:vertAlign w:val="baseline"/>
        </w:rPr>
      </w:pPr>
    </w:p>
    <w:p>
      <w:pPr>
        <w:tabs>
          <w:tab w:val="left" w:pos="8980"/>
        </w:tabs>
        <w:jc w:val="both"/>
        <w:rPr>
          <w:rFonts w:ascii="Times New Roman" w:hAnsi="Times New Roman" w:eastAsia="Times New Roman" w:cs="Times New Roman"/>
          <w:b/>
          <w:vertAlign w:val="baseline"/>
        </w:rPr>
      </w:pPr>
      <w:r>
        <w:rPr>
          <w:rFonts w:ascii="Times New Roman" w:hAnsi="Times New Roman" w:eastAsia="Times New Roman" w:cs="Times New Roman"/>
          <w:b/>
          <w:sz w:val="28"/>
          <w:szCs w:val="28"/>
          <w:vertAlign w:val="baseline"/>
          <w:rtl w:val="0"/>
        </w:rPr>
        <w:t>Data Preparation</w:t>
      </w:r>
      <w:r>
        <w:rPr>
          <w:rFonts w:ascii="Times New Roman" w:hAnsi="Times New Roman" w:eastAsia="Times New Roman" w:cs="Times New Roman"/>
          <w:b/>
          <w:vertAlign w:val="baseline"/>
          <w:rtl w:val="0"/>
        </w:rPr>
        <w:t xml:space="preserve"> </w:t>
      </w:r>
    </w:p>
    <w:p>
      <w:pPr>
        <w:tabs>
          <w:tab w:val="left" w:pos="8980"/>
        </w:tabs>
        <w:jc w:val="both"/>
        <w:rPr>
          <w:rFonts w:ascii="Times New Roman" w:hAnsi="Times New Roman" w:eastAsia="Times New Roman" w:cs="Times New Roman"/>
          <w:b/>
          <w:vertAlign w:val="baseline"/>
        </w:rPr>
      </w:pPr>
    </w:p>
    <w:p>
      <w:pPr>
        <w:tabs>
          <w:tab w:val="left" w:pos="8980"/>
        </w:tabs>
        <w:jc w:val="both"/>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Once we have collected the data, we’ll need to read it in our model. So, we converted the data into a CSV (</w:t>
      </w:r>
      <w:r>
        <w:rPr>
          <w:rFonts w:ascii="Times New Roman" w:hAnsi="Times New Roman" w:eastAsia="Times New Roman" w:cs="Times New Roman"/>
          <w:sz w:val="24"/>
          <w:szCs w:val="24"/>
          <w:rtl w:val="0"/>
        </w:rPr>
        <w:t>comma-separated</w:t>
      </w:r>
      <w:r>
        <w:rPr>
          <w:rFonts w:ascii="Times New Roman" w:hAnsi="Times New Roman" w:eastAsia="Times New Roman" w:cs="Times New Roman"/>
          <w:sz w:val="24"/>
          <w:szCs w:val="24"/>
          <w:vertAlign w:val="baseline"/>
          <w:rtl w:val="0"/>
        </w:rPr>
        <w:t xml:space="preserve"> value) file as it is one of the simplest platform-independent </w:t>
      </w:r>
      <w:r>
        <w:rPr>
          <w:rFonts w:ascii="Times New Roman" w:hAnsi="Times New Roman" w:eastAsia="Times New Roman" w:cs="Times New Roman"/>
          <w:sz w:val="24"/>
          <w:szCs w:val="24"/>
          <w:rtl w:val="0"/>
        </w:rPr>
        <w:t>approaches</w:t>
      </w:r>
      <w:r>
        <w:rPr>
          <w:rFonts w:ascii="Times New Roman" w:hAnsi="Times New Roman" w:eastAsia="Times New Roman" w:cs="Times New Roman"/>
          <w:sz w:val="24"/>
          <w:szCs w:val="24"/>
          <w:vertAlign w:val="baseline"/>
          <w:rtl w:val="0"/>
        </w:rPr>
        <w:t xml:space="preserve">. The CSV file contains only the filename followed by ‘; ‘followed by </w:t>
      </w:r>
      <w:r>
        <w:rPr>
          <w:rFonts w:ascii="Times New Roman" w:hAnsi="Times New Roman" w:eastAsia="Times New Roman" w:cs="Times New Roman"/>
          <w:sz w:val="24"/>
          <w:szCs w:val="24"/>
          <w:rtl w:val="0"/>
        </w:rPr>
        <w:t xml:space="preserve">the </w:t>
      </w:r>
      <w:r>
        <w:rPr>
          <w:rFonts w:ascii="Times New Roman" w:hAnsi="Times New Roman" w:eastAsia="Times New Roman" w:cs="Times New Roman"/>
          <w:sz w:val="24"/>
          <w:szCs w:val="24"/>
          <w:vertAlign w:val="baseline"/>
          <w:rtl w:val="0"/>
        </w:rPr>
        <w:t xml:space="preserve">label (integer value) of the corresponding image. </w:t>
      </w:r>
    </w:p>
    <w:p>
      <w:pPr>
        <w:tabs>
          <w:tab w:val="left" w:pos="8980"/>
        </w:tabs>
        <w:jc w:val="both"/>
        <w:rPr>
          <w:rFonts w:ascii="Times New Roman" w:hAnsi="Times New Roman" w:eastAsia="Times New Roman" w:cs="Times New Roman"/>
          <w:sz w:val="24"/>
          <w:szCs w:val="24"/>
          <w:vertAlign w:val="baseline"/>
        </w:rPr>
      </w:pPr>
    </w:p>
    <w:p>
      <w:pPr>
        <w:tabs>
          <w:tab w:val="left" w:pos="8980"/>
        </w:tabs>
        <w:jc w:val="both"/>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Each line in the CSV file will look like</w:t>
      </w:r>
      <w:r>
        <w:rPr>
          <w:rFonts w:ascii="Times New Roman" w:hAnsi="Times New Roman" w:eastAsia="Times New Roman" w:cs="Times New Roman"/>
          <w:sz w:val="24"/>
          <w:szCs w:val="24"/>
          <w:rtl w:val="0"/>
        </w:rPr>
        <w:t xml:space="preserve"> this</w:t>
      </w:r>
      <w:r>
        <w:rPr>
          <w:rFonts w:ascii="Times New Roman" w:hAnsi="Times New Roman" w:eastAsia="Times New Roman" w:cs="Times New Roman"/>
          <w:sz w:val="24"/>
          <w:szCs w:val="24"/>
          <w:vertAlign w:val="baseline"/>
          <w:rtl w:val="0"/>
        </w:rPr>
        <w:t xml:space="preserve">: </w:t>
      </w:r>
    </w:p>
    <w:p>
      <w:pPr>
        <w:tabs>
          <w:tab w:val="left" w:pos="8980"/>
        </w:tabs>
        <w:jc w:val="both"/>
        <w:rPr>
          <w:rFonts w:ascii="Times New Roman" w:hAnsi="Times New Roman" w:eastAsia="Times New Roman" w:cs="Times New Roman"/>
          <w:sz w:val="24"/>
          <w:szCs w:val="24"/>
          <w:vertAlign w:val="baseline"/>
        </w:rPr>
      </w:pPr>
    </w:p>
    <w:p>
      <w:pPr>
        <w:tabs>
          <w:tab w:val="left" w:pos="8980"/>
        </w:tabs>
        <w:jc w:val="both"/>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 xml:space="preserve">/path/image.jpg; 0 </w:t>
      </w:r>
    </w:p>
    <w:p>
      <w:pPr>
        <w:tabs>
          <w:tab w:val="left" w:pos="8980"/>
        </w:tabs>
        <w:jc w:val="both"/>
        <w:rPr>
          <w:rFonts w:ascii="Times New Roman" w:hAnsi="Times New Roman" w:eastAsia="Times New Roman" w:cs="Times New Roman"/>
          <w:sz w:val="24"/>
          <w:szCs w:val="24"/>
          <w:vertAlign w:val="baseline"/>
        </w:rPr>
      </w:pPr>
    </w:p>
    <w:p>
      <w:pPr>
        <w:tabs>
          <w:tab w:val="left" w:pos="8980"/>
        </w:tabs>
        <w:jc w:val="both"/>
        <w:rPr>
          <w:rFonts w:ascii="Times New Roman" w:hAnsi="Times New Roman" w:eastAsia="Times New Roman" w:cs="Times New Roman"/>
          <w:vertAlign w:val="baseline"/>
        </w:rPr>
      </w:pPr>
    </w:p>
    <w:p>
      <w:pPr>
        <w:tabs>
          <w:tab w:val="left" w:pos="8980"/>
        </w:tabs>
        <w:rPr>
          <w:rFonts w:ascii="Times New Roman" w:hAnsi="Times New Roman" w:eastAsia="Times New Roman" w:cs="Times New Roman"/>
          <w:b/>
          <w:sz w:val="28"/>
          <w:szCs w:val="28"/>
        </w:rPr>
      </w:pPr>
    </w:p>
    <w:p>
      <w:pPr>
        <w:tabs>
          <w:tab w:val="left" w:pos="8980"/>
        </w:tabs>
        <w:rPr>
          <w:rFonts w:ascii="Times New Roman" w:hAnsi="Times New Roman" w:eastAsia="Times New Roman" w:cs="Times New Roman"/>
          <w:b/>
          <w:sz w:val="28"/>
          <w:szCs w:val="28"/>
        </w:rPr>
      </w:pPr>
    </w:p>
    <w:p>
      <w:pPr>
        <w:tabs>
          <w:tab w:val="left" w:pos="8980"/>
        </w:tabs>
        <w:rPr>
          <w:rFonts w:ascii="Times New Roman" w:hAnsi="Times New Roman" w:eastAsia="Times New Roman" w:cs="Times New Roman"/>
          <w:b/>
          <w:sz w:val="28"/>
          <w:szCs w:val="28"/>
        </w:rPr>
      </w:pPr>
    </w:p>
    <w:p>
      <w:pPr>
        <w:tabs>
          <w:tab w:val="left" w:pos="8980"/>
        </w:tabs>
        <w:rPr>
          <w:rFonts w:ascii="Times New Roman" w:hAnsi="Times New Roman" w:eastAsia="Times New Roman" w:cs="Times New Roman"/>
          <w:b/>
          <w:sz w:val="28"/>
          <w:szCs w:val="28"/>
        </w:rPr>
      </w:pPr>
    </w:p>
    <w:p>
      <w:pPr>
        <w:tabs>
          <w:tab w:val="left" w:pos="8980"/>
        </w:tabs>
        <w:rPr>
          <w:rFonts w:ascii="Times New Roman" w:hAnsi="Times New Roman" w:eastAsia="Times New Roman" w:cs="Times New Roman"/>
          <w:b/>
          <w:sz w:val="28"/>
          <w:szCs w:val="28"/>
        </w:rPr>
      </w:pPr>
    </w:p>
    <w:p>
      <w:pPr>
        <w:tabs>
          <w:tab w:val="left" w:pos="8980"/>
        </w:tabs>
        <w:rPr>
          <w:rFonts w:ascii="Times New Roman" w:hAnsi="Times New Roman" w:eastAsia="Times New Roman" w:cs="Times New Roman"/>
          <w:b/>
          <w:sz w:val="28"/>
          <w:szCs w:val="28"/>
        </w:rPr>
      </w:pPr>
    </w:p>
    <w:p>
      <w:pPr>
        <w:tabs>
          <w:tab w:val="left" w:pos="8980"/>
        </w:tabs>
        <w:rPr>
          <w:rFonts w:ascii="Times New Roman" w:hAnsi="Times New Roman" w:eastAsia="Times New Roman" w:cs="Times New Roman"/>
          <w:b/>
          <w:sz w:val="28"/>
          <w:szCs w:val="28"/>
        </w:rPr>
      </w:pPr>
    </w:p>
    <w:p>
      <w:pPr>
        <w:tabs>
          <w:tab w:val="left" w:pos="8980"/>
        </w:tabs>
        <w:rPr>
          <w:rFonts w:ascii="Times New Roman" w:hAnsi="Times New Roman" w:eastAsia="Times New Roman" w:cs="Times New Roman"/>
          <w:b/>
          <w:sz w:val="28"/>
          <w:szCs w:val="28"/>
        </w:rPr>
      </w:pPr>
    </w:p>
    <w:p>
      <w:pPr>
        <w:tabs>
          <w:tab w:val="left" w:pos="8980"/>
        </w:tabs>
        <w:rPr>
          <w:rFonts w:ascii="Times New Roman" w:hAnsi="Times New Roman" w:eastAsia="Times New Roman" w:cs="Times New Roman"/>
          <w:b/>
          <w:sz w:val="28"/>
          <w:szCs w:val="28"/>
        </w:rPr>
      </w:pPr>
    </w:p>
    <w:p>
      <w:pPr>
        <w:tabs>
          <w:tab w:val="left" w:pos="8980"/>
        </w:tabs>
        <w:rPr>
          <w:rFonts w:ascii="Times New Roman" w:hAnsi="Times New Roman" w:eastAsia="Times New Roman" w:cs="Times New Roman"/>
          <w:b/>
          <w:sz w:val="28"/>
          <w:szCs w:val="28"/>
        </w:rPr>
      </w:pPr>
    </w:p>
    <w:p>
      <w:pPr>
        <w:tabs>
          <w:tab w:val="left" w:pos="8980"/>
        </w:tabs>
        <w:rPr>
          <w:rFonts w:ascii="Times New Roman" w:hAnsi="Times New Roman" w:eastAsia="Times New Roman" w:cs="Times New Roman"/>
          <w:sz w:val="24"/>
          <w:szCs w:val="24"/>
        </w:rPr>
      </w:pPr>
    </w:p>
    <w:p>
      <w:pPr>
        <w:tabs>
          <w:tab w:val="left" w:pos="8980"/>
        </w:tabs>
        <w:rPr>
          <w:rFonts w:ascii="Times New Roman" w:hAnsi="Times New Roman" w:eastAsia="Times New Roman" w:cs="Times New Roman"/>
          <w:sz w:val="24"/>
          <w:szCs w:val="24"/>
        </w:rPr>
      </w:pPr>
    </w:p>
    <w:p>
      <w:pPr>
        <w:tabs>
          <w:tab w:val="left" w:pos="8980"/>
        </w:tabs>
        <w:rPr>
          <w:rFonts w:ascii="Times New Roman" w:hAnsi="Times New Roman" w:eastAsia="Times New Roman" w:cs="Times New Roman"/>
          <w:sz w:val="24"/>
          <w:szCs w:val="24"/>
        </w:rPr>
      </w:pPr>
    </w:p>
    <w:p>
      <w:pPr>
        <w:tabs>
          <w:tab w:val="left" w:pos="8980"/>
        </w:tabs>
        <w:rPr>
          <w:rFonts w:ascii="Times New Roman" w:hAnsi="Times New Roman" w:eastAsia="Times New Roman" w:cs="Times New Roman"/>
          <w:i/>
          <w:sz w:val="23"/>
          <w:szCs w:val="23"/>
        </w:rPr>
      </w:pPr>
      <w:r>
        <mc:AlternateContent>
          <mc:Choice Requires="wps">
            <w:drawing>
              <wp:anchor distT="0" distB="0" distL="114300" distR="114300" simplePos="0" relativeHeight="251659264" behindDoc="0" locked="0" layoutInCell="1" allowOverlap="1">
                <wp:simplePos x="0" y="0"/>
                <wp:positionH relativeFrom="column">
                  <wp:posOffset>63500</wp:posOffset>
                </wp:positionH>
                <wp:positionV relativeFrom="paragraph">
                  <wp:posOffset>101600</wp:posOffset>
                </wp:positionV>
                <wp:extent cx="5810885" cy="31750"/>
                <wp:effectExtent l="0" t="0" r="0" b="0"/>
                <wp:wrapNone/>
                <wp:docPr id="124" name="Straight Arrow Connector 124"/>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5pt;margin-top:8pt;height:2.5pt;width:457.55pt;z-index:251659264;mso-width-relative:page;mso-height-relative:page;" fillcolor="#FFFFFF" filled="t" stroked="t" coordsize="21600,21600" o:gfxdata="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G6umOHXAAAACAEAAA8AAAAA&#10;AAAAAQAgAAAAIgAAAGRycy9kb3ducmV2LnhtbFBLAQIUABQAAAAIAIdO4kAJiZ3gTgIAANIEAAAO&#10;AAAAAAAAAAEAIAAAACYBAABkcnMvZTJvRG9jLnhtbFBLBQYAAAAABgAGAFkBAADmBQAAAAA=&#10;">
                <v:fill on="t" focussize="0,0"/>
                <v:stroke color="#000000" miterlimit="8" joinstyle="miter" startarrowwidth="narrow" startarrowlength="short" endarrowwidth="narrow" endarrowlength="short"/>
                <v:imagedata o:title=""/>
                <o:lock v:ext="edit" aspectratio="f"/>
              </v:shape>
            </w:pict>
          </mc:Fallback>
        </mc:AlternateContent>
      </w:r>
    </w:p>
    <w:p>
      <w:pPr>
        <w:tabs>
          <w:tab w:val="left" w:pos="8980"/>
        </w:tabs>
        <w:rPr>
          <w:rFonts w:ascii="Times New Roman" w:hAnsi="Times New Roman" w:eastAsia="Times New Roman" w:cs="Times New Roman"/>
          <w:vertAlign w:val="baseline"/>
        </w:rPr>
        <w:sectPr>
          <w:pgSz w:w="11900" w:h="16838"/>
          <w:pgMar w:top="660" w:right="1386" w:bottom="190" w:left="1400" w:header="0" w:footer="0" w:gutter="0"/>
          <w:cols w:space="720" w:num="1"/>
        </w:sectPr>
      </w:pPr>
      <w:r>
        <w:rPr>
          <w:rFonts w:ascii="Times New Roman" w:hAnsi="Times New Roman" w:eastAsia="Times New Roman" w:cs="Times New Roman"/>
          <w:i/>
          <w:sz w:val="23"/>
          <w:szCs w:val="23"/>
          <w:vertAlign w:val="baseline"/>
          <w:rtl w:val="0"/>
        </w:rPr>
        <w:t>School of Computer Engineering, KIIT, BBSR</w:t>
      </w:r>
      <w:r>
        <w:rPr>
          <w:rFonts w:ascii="Times New Roman" w:hAnsi="Times New Roman" w:eastAsia="Times New Roman" w:cs="Times New Roman"/>
          <w:vertAlign w:val="baseline"/>
          <w:rtl w:val="0"/>
        </w:rPr>
        <w:tab/>
      </w:r>
      <w:r>
        <w:rPr>
          <w:rFonts w:ascii="Times New Roman" w:hAnsi="Times New Roman" w:eastAsia="Times New Roman" w:cs="Times New Roman"/>
          <w:rtl w:val="0"/>
        </w:rPr>
        <w:t>7</w:t>
      </w:r>
    </w:p>
    <w:p>
      <w:pPr>
        <w:ind w:right="20" w:firstLine="7830" w:firstLineChars="3915"/>
        <w:jc w:val="both"/>
        <w:rPr>
          <w:rFonts w:hint="default" w:ascii="Times New Roman" w:hAnsi="Times New Roman" w:eastAsia="Times New Roman" w:cs="Times New Roman"/>
          <w:i/>
          <w:sz w:val="23"/>
          <w:szCs w:val="23"/>
          <w:vertAlign w:val="baseline"/>
          <w:lang w:val="en-US"/>
        </w:rPr>
      </w:pP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7334885</wp:posOffset>
                </wp:positionH>
                <wp:positionV relativeFrom="page">
                  <wp:posOffset>229870</wp:posOffset>
                </wp:positionV>
                <wp:extent cx="72390" cy="10230485"/>
                <wp:effectExtent l="0" t="0" r="0" b="0"/>
                <wp:wrapNone/>
                <wp:docPr id="122" name="Straight Arrow Connector 122"/>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577.55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KsBgGHbAAAADQEAAA8AAAAAAAAA&#10;AQAgAAAAIgAAAGRycy9kb3ducmV2LnhtbFBLAQIUABQAAAAIAIdO4kDJ1mOaRwIAAM0EAAAOAAAA&#10;AAAAAAEAIAAAACoBAABkcnMvZTJvRG9jLnhtbFBLBQYAAAAABgAGAFkBAADjBQ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230505</wp:posOffset>
                </wp:positionV>
                <wp:extent cx="7254875" cy="72390"/>
                <wp:effectExtent l="0" t="0" r="0" b="0"/>
                <wp:wrapNone/>
                <wp:docPr id="121" name="Straight Arrow Connector 121"/>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5pt;height:5.7pt;width:571.25pt;mso-position-horizontal-relative:page;mso-position-vertical-relative:page;z-index:251659264;mso-width-relative:page;mso-height-relative:page;" fillcolor="#FFFFFF" filled="t" stroked="t" coordsize="21600,21600" o:gfxdata="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qPOtk2AAAAAkBAAAPAAAA&#10;AAAAAAEAIAAAACIAAABkcnMvZG93bnJldi54bWxQSwECFAAUAAAACACHTuJAWs79Rk4CAADTBAAA&#10;DgAAAAAAAAABACAAAAAnAQAAZHJzL2Uyb0RvYy54bWxQSwUGAAAAAAYABgBZAQAA5wU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229870</wp:posOffset>
                </wp:positionV>
                <wp:extent cx="72390" cy="10230485"/>
                <wp:effectExtent l="0" t="0" r="0" b="0"/>
                <wp:wrapNone/>
                <wp:docPr id="119" name="Straight Arrow Connector 119"/>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Ob/nlbYAAAACQEAAA8AAAAAAAAAAQAg&#10;AAAAIgAAAGRycy9kb3ducmV2LnhtbFBLAQIUABQAAAAIAIdO4kDblKViRwIAAM0EAAAOAAAAAAAA&#10;AAEAIAAAACcBAABkcnMvZTJvRG9jLnhtbFBLBQYAAAAABgAGAFkBAADgBQ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10388600</wp:posOffset>
                </wp:positionV>
                <wp:extent cx="7254875" cy="72390"/>
                <wp:effectExtent l="0" t="0" r="0" b="0"/>
                <wp:wrapNone/>
                <wp:docPr id="117" name="Straight Arrow Connector 117"/>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818pt;height:5.7pt;width:571.25pt;mso-position-horizontal-relative:page;mso-position-vertical-relative:page;z-index:251659264;mso-width-relative:page;mso-height-relative:page;" fillcolor="#FFFFFF" filled="t" stroked="t" coordsize="21600,21600" o:gfxdata="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FKx3FbaAAAADQEAAA8A&#10;AAAAAAAAAQAgAAAAIgAAAGRycy9kb3ducmV2LnhtbFBLAQIUABQAAAAIAIdO4kAtVr24TgIAANME&#10;AAAOAAAAAAAAAAEAIAAAACkBAABkcnMvZTJvRG9jLnhtbFBLBQYAAAAABgAGAFkBAADpBQ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i/>
          <w:sz w:val="23"/>
          <w:szCs w:val="23"/>
          <w:vertAlign w:val="baseline"/>
          <w:rtl w:val="0"/>
          <w:lang w:val="en-US"/>
        </w:rPr>
        <w:t>ATTENDIFY</w:t>
      </w:r>
    </w:p>
    <w:p>
      <w:pPr>
        <w:rPr>
          <w:rFonts w:ascii="Times New Roman" w:hAnsi="Times New Roman" w:eastAsia="Times New Roman" w:cs="Times New Roman"/>
          <w:vertAlign w:val="baseline"/>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810885" cy="31750"/>
                <wp:effectExtent l="0" t="0" r="0" b="0"/>
                <wp:wrapNone/>
                <wp:docPr id="115" name="Straight Arrow Connector 115"/>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0pt;height:2.5pt;width:457.55pt;z-index:251659264;mso-width-relative:page;mso-height-relative:page;" fillcolor="#FFFFFF" filled="t" stroked="t" coordsize="21600,21600" o:gfxdata="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8e9UT9QAAAADAQAADwAAAAAAAAAB&#10;ACAAAAAiAAAAZHJzL2Rvd25yZXYueG1sUEsBAhQAFAAAAAgAh07iQFURKJdNAgAA0gQAAA4AAAAA&#10;AAAAAQAgAAAAIwEAAGRycy9lMm9Eb2MueG1sUEsFBgAAAAAGAAYAWQEAAOIFAAAAAA==&#10;">
                <v:fill on="t" focussize="0,0"/>
                <v:stroke color="#000000" miterlimit="8" joinstyle="miter" startarrowwidth="narrow" startarrowlength="short" endarrowwidth="narrow" endarrowlength="short"/>
                <v:imagedata o:title=""/>
                <o:lock v:ext="edit" aspectratio="f"/>
              </v:shape>
            </w:pict>
          </mc:Fallback>
        </mc:AlternateContent>
      </w:r>
    </w:p>
    <w:p>
      <w:pPr>
        <w:tabs>
          <w:tab w:val="left" w:pos="8980"/>
        </w:tabs>
        <w:rPr>
          <w:rFonts w:ascii="Times New Roman" w:hAnsi="Times New Roman" w:eastAsia="Times New Roman" w:cs="Times New Roman"/>
          <w:vertAlign w:val="baseline"/>
        </w:rPr>
      </w:pPr>
    </w:p>
    <w:p>
      <w:pPr>
        <w:tabs>
          <w:tab w:val="left" w:pos="8980"/>
        </w:tabs>
        <w:rPr>
          <w:rFonts w:ascii="Times New Roman" w:hAnsi="Times New Roman" w:eastAsia="Times New Roman" w:cs="Times New Roman"/>
          <w:vertAlign w:val="baseline"/>
        </w:rPr>
      </w:pPr>
    </w:p>
    <w:p>
      <w:pPr>
        <w:tabs>
          <w:tab w:val="left" w:pos="8980"/>
        </w:tabs>
        <w:rPr>
          <w:rFonts w:ascii="Times New Roman" w:hAnsi="Times New Roman" w:eastAsia="Times New Roman" w:cs="Times New Roman"/>
          <w:vertAlign w:val="baseline"/>
        </w:rPr>
      </w:pPr>
    </w:p>
    <w:p>
      <w:pPr>
        <w:tabs>
          <w:tab w:val="left" w:pos="8980"/>
        </w:tabs>
        <w:rPr>
          <w:rFonts w:ascii="Times New Roman" w:hAnsi="Times New Roman" w:eastAsia="Times New Roman" w:cs="Times New Roman"/>
          <w:b/>
          <w:sz w:val="32"/>
          <w:szCs w:val="32"/>
        </w:rPr>
      </w:pPr>
      <w:r>
        <w:rPr>
          <w:rFonts w:ascii="Times New Roman" w:hAnsi="Times New Roman" w:eastAsia="Times New Roman" w:cs="Times New Roman"/>
          <w:sz w:val="32"/>
          <w:szCs w:val="32"/>
          <w:rtl w:val="0"/>
        </w:rPr>
        <w:t xml:space="preserve">4.2 </w:t>
      </w:r>
      <w:r>
        <w:rPr>
          <w:rFonts w:ascii="Times New Roman" w:hAnsi="Times New Roman" w:eastAsia="Times New Roman" w:cs="Times New Roman"/>
          <w:b/>
          <w:sz w:val="32"/>
          <w:szCs w:val="32"/>
          <w:rtl w:val="0"/>
        </w:rPr>
        <w:t>Testing</w:t>
      </w:r>
    </w:p>
    <w:p>
      <w:pPr>
        <w:tabs>
          <w:tab w:val="left" w:pos="8980"/>
        </w:tabs>
        <w:rPr>
          <w:rFonts w:ascii="Times New Roman" w:hAnsi="Times New Roman" w:eastAsia="Times New Roman" w:cs="Times New Roman"/>
          <w:b/>
          <w:sz w:val="32"/>
          <w:szCs w:val="32"/>
        </w:rPr>
      </w:pPr>
    </w:p>
    <w:p>
      <w:pPr>
        <w:tabs>
          <w:tab w:val="left" w:pos="8980"/>
        </w:tabs>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 xml:space="preserve">Encoder File </w:t>
      </w:r>
    </w:p>
    <w:p>
      <w:pPr>
        <w:tabs>
          <w:tab w:val="left" w:pos="8980"/>
        </w:tabs>
        <w:rPr>
          <w:rFonts w:ascii="Times New Roman" w:hAnsi="Times New Roman" w:eastAsia="Times New Roman" w:cs="Times New Roman"/>
          <w:b/>
          <w:sz w:val="32"/>
          <w:szCs w:val="32"/>
        </w:rPr>
      </w:pPr>
      <w:r>
        <w:drawing>
          <wp:anchor distT="0" distB="0" distL="114300" distR="114300" simplePos="0" relativeHeight="251659264" behindDoc="0" locked="0" layoutInCell="1" allowOverlap="1">
            <wp:simplePos x="0" y="0"/>
            <wp:positionH relativeFrom="column">
              <wp:posOffset>720090</wp:posOffset>
            </wp:positionH>
            <wp:positionV relativeFrom="paragraph">
              <wp:posOffset>99060</wp:posOffset>
            </wp:positionV>
            <wp:extent cx="3995420" cy="4362450"/>
            <wp:effectExtent l="0" t="0" r="0" b="0"/>
            <wp:wrapSquare wrapText="bothSides"/>
            <wp:docPr id="151" name="image7.png"/>
            <wp:cNvGraphicFramePr/>
            <a:graphic xmlns:a="http://schemas.openxmlformats.org/drawingml/2006/main">
              <a:graphicData uri="http://schemas.openxmlformats.org/drawingml/2006/picture">
                <pic:pic xmlns:pic="http://schemas.openxmlformats.org/drawingml/2006/picture">
                  <pic:nvPicPr>
                    <pic:cNvPr id="151" name="image7.png"/>
                    <pic:cNvPicPr preferRelativeResize="0"/>
                  </pic:nvPicPr>
                  <pic:blipFill>
                    <a:blip r:embed="rId9"/>
                    <a:srcRect/>
                    <a:stretch>
                      <a:fillRect/>
                    </a:stretch>
                  </pic:blipFill>
                  <pic:spPr>
                    <a:xfrm>
                      <a:off x="0" y="0"/>
                      <a:ext cx="3995420" cy="4362450"/>
                    </a:xfrm>
                    <a:prstGeom prst="rect">
                      <a:avLst/>
                    </a:prstGeom>
                  </pic:spPr>
                </pic:pic>
              </a:graphicData>
            </a:graphic>
          </wp:anchor>
        </w:drawing>
      </w:r>
    </w:p>
    <w:p>
      <w:pPr>
        <w:tabs>
          <w:tab w:val="left" w:pos="8980"/>
        </w:tabs>
        <w:rPr>
          <w:rFonts w:ascii="Times New Roman" w:hAnsi="Times New Roman" w:eastAsia="Times New Roman" w:cs="Times New Roman"/>
          <w:b/>
          <w:sz w:val="32"/>
          <w:szCs w:val="32"/>
        </w:rPr>
      </w:pPr>
    </w:p>
    <w:p>
      <w:pPr>
        <w:tabs>
          <w:tab w:val="left" w:pos="8980"/>
        </w:tabs>
        <w:rPr>
          <w:rFonts w:ascii="Times New Roman" w:hAnsi="Times New Roman" w:eastAsia="Times New Roman" w:cs="Times New Roman"/>
        </w:rPr>
      </w:pPr>
    </w:p>
    <w:p>
      <w:pPr>
        <w:tabs>
          <w:tab w:val="left" w:pos="8980"/>
        </w:tabs>
        <w:rPr>
          <w:rFonts w:ascii="Times New Roman" w:hAnsi="Times New Roman" w:eastAsia="Times New Roman" w:cs="Times New Roman"/>
        </w:rPr>
      </w:pPr>
    </w:p>
    <w:p>
      <w:pPr>
        <w:tabs>
          <w:tab w:val="left" w:pos="8980"/>
        </w:tabs>
        <w:rPr>
          <w:rFonts w:ascii="Times New Roman" w:hAnsi="Times New Roman" w:eastAsia="Times New Roman" w:cs="Times New Roman"/>
        </w:rPr>
      </w:pPr>
    </w:p>
    <w:p>
      <w:pPr>
        <w:tabs>
          <w:tab w:val="left" w:pos="8980"/>
        </w:tabs>
        <w:rPr>
          <w:rFonts w:ascii="Times New Roman" w:hAnsi="Times New Roman" w:eastAsia="Times New Roman" w:cs="Times New Roman"/>
        </w:rPr>
      </w:pPr>
    </w:p>
    <w:p>
      <w:pPr>
        <w:tabs>
          <w:tab w:val="left" w:pos="8980"/>
        </w:tabs>
        <w:rPr>
          <w:rFonts w:ascii="Times New Roman" w:hAnsi="Times New Roman" w:eastAsia="Times New Roman" w:cs="Times New Roman"/>
        </w:rPr>
      </w:pPr>
    </w:p>
    <w:p>
      <w:pPr>
        <w:tabs>
          <w:tab w:val="left" w:pos="8980"/>
        </w:tabs>
        <w:rPr>
          <w:rFonts w:ascii="Times New Roman" w:hAnsi="Times New Roman" w:eastAsia="Times New Roman" w:cs="Times New Roman"/>
        </w:rPr>
      </w:pPr>
    </w:p>
    <w:p>
      <w:pPr>
        <w:tabs>
          <w:tab w:val="left" w:pos="8980"/>
        </w:tabs>
        <w:rPr>
          <w:rFonts w:ascii="Times New Roman" w:hAnsi="Times New Roman" w:eastAsia="Times New Roman" w:cs="Times New Roman"/>
        </w:rPr>
      </w:pPr>
    </w:p>
    <w:p>
      <w:pPr>
        <w:tabs>
          <w:tab w:val="left" w:pos="8980"/>
        </w:tabs>
        <w:rPr>
          <w:rFonts w:ascii="Times New Roman" w:hAnsi="Times New Roman" w:eastAsia="Times New Roman" w:cs="Times New Roman"/>
        </w:rPr>
      </w:pPr>
    </w:p>
    <w:p>
      <w:pPr>
        <w:tabs>
          <w:tab w:val="left" w:pos="8980"/>
        </w:tabs>
        <w:rPr>
          <w:rFonts w:ascii="Times New Roman" w:hAnsi="Times New Roman" w:eastAsia="Times New Roman" w:cs="Times New Roman"/>
        </w:rPr>
      </w:pPr>
    </w:p>
    <w:p>
      <w:pPr>
        <w:tabs>
          <w:tab w:val="left" w:pos="8980"/>
        </w:tabs>
        <w:rPr>
          <w:rFonts w:ascii="Times New Roman" w:hAnsi="Times New Roman" w:eastAsia="Times New Roman" w:cs="Times New Roman"/>
        </w:rPr>
      </w:pPr>
    </w:p>
    <w:p>
      <w:pPr>
        <w:tabs>
          <w:tab w:val="left" w:pos="8980"/>
        </w:tabs>
        <w:rPr>
          <w:rFonts w:ascii="Times New Roman" w:hAnsi="Times New Roman" w:eastAsia="Times New Roman" w:cs="Times New Roman"/>
        </w:rPr>
      </w:pPr>
    </w:p>
    <w:p>
      <w:pPr>
        <w:tabs>
          <w:tab w:val="left" w:pos="8980"/>
        </w:tabs>
        <w:rPr>
          <w:rFonts w:ascii="Times New Roman" w:hAnsi="Times New Roman" w:eastAsia="Times New Roman" w:cs="Times New Roman"/>
        </w:rPr>
      </w:pPr>
    </w:p>
    <w:p>
      <w:pPr>
        <w:tabs>
          <w:tab w:val="left" w:pos="8980"/>
        </w:tabs>
        <w:rPr>
          <w:rFonts w:ascii="Times New Roman" w:hAnsi="Times New Roman" w:eastAsia="Times New Roman" w:cs="Times New Roman"/>
        </w:rPr>
      </w:pPr>
    </w:p>
    <w:p>
      <w:pPr>
        <w:tabs>
          <w:tab w:val="left" w:pos="8980"/>
        </w:tabs>
        <w:rPr>
          <w:rFonts w:ascii="Times New Roman" w:hAnsi="Times New Roman" w:eastAsia="Times New Roman" w:cs="Times New Roman"/>
        </w:rPr>
      </w:pPr>
    </w:p>
    <w:p>
      <w:pPr>
        <w:tabs>
          <w:tab w:val="left" w:pos="8980"/>
        </w:tabs>
        <w:rPr>
          <w:rFonts w:ascii="Times New Roman" w:hAnsi="Times New Roman" w:eastAsia="Times New Roman" w:cs="Times New Roman"/>
        </w:rPr>
      </w:pPr>
    </w:p>
    <w:p>
      <w:pPr>
        <w:tabs>
          <w:tab w:val="left" w:pos="8980"/>
        </w:tabs>
        <w:rPr>
          <w:rFonts w:ascii="Times New Roman" w:hAnsi="Times New Roman" w:eastAsia="Times New Roman" w:cs="Times New Roman"/>
        </w:rPr>
      </w:pPr>
    </w:p>
    <w:p>
      <w:pPr>
        <w:tabs>
          <w:tab w:val="left" w:pos="8980"/>
        </w:tabs>
        <w:rPr>
          <w:rFonts w:ascii="Times New Roman" w:hAnsi="Times New Roman" w:eastAsia="Times New Roman" w:cs="Times New Roman"/>
        </w:rPr>
      </w:pPr>
    </w:p>
    <w:p>
      <w:pPr>
        <w:tabs>
          <w:tab w:val="left" w:pos="8980"/>
        </w:tabs>
        <w:rPr>
          <w:rFonts w:ascii="Times New Roman" w:hAnsi="Times New Roman" w:eastAsia="Times New Roman" w:cs="Times New Roman"/>
        </w:rPr>
      </w:pPr>
    </w:p>
    <w:p>
      <w:pPr>
        <w:tabs>
          <w:tab w:val="left" w:pos="8980"/>
        </w:tabs>
        <w:rPr>
          <w:rFonts w:ascii="Times New Roman" w:hAnsi="Times New Roman" w:eastAsia="Times New Roman" w:cs="Times New Roman"/>
        </w:rPr>
      </w:pPr>
    </w:p>
    <w:p>
      <w:pPr>
        <w:tabs>
          <w:tab w:val="left" w:pos="8980"/>
        </w:tabs>
        <w:rPr>
          <w:rFonts w:ascii="Times New Roman" w:hAnsi="Times New Roman" w:eastAsia="Times New Roman" w:cs="Times New Roman"/>
        </w:rPr>
      </w:pPr>
    </w:p>
    <w:p>
      <w:pPr>
        <w:tabs>
          <w:tab w:val="left" w:pos="8980"/>
        </w:tabs>
        <w:rPr>
          <w:rFonts w:ascii="Times New Roman" w:hAnsi="Times New Roman" w:eastAsia="Times New Roman" w:cs="Times New Roman"/>
        </w:rPr>
      </w:pPr>
    </w:p>
    <w:p>
      <w:pPr>
        <w:tabs>
          <w:tab w:val="left" w:pos="8980"/>
        </w:tabs>
        <w:rPr>
          <w:rFonts w:ascii="Times New Roman" w:hAnsi="Times New Roman" w:eastAsia="Times New Roman" w:cs="Times New Roman"/>
        </w:rPr>
      </w:pPr>
    </w:p>
    <w:p>
      <w:pPr>
        <w:tabs>
          <w:tab w:val="left" w:pos="8980"/>
        </w:tabs>
        <w:rPr>
          <w:rFonts w:ascii="Times New Roman" w:hAnsi="Times New Roman" w:eastAsia="Times New Roman" w:cs="Times New Roman"/>
        </w:rPr>
      </w:pPr>
    </w:p>
    <w:p>
      <w:pPr>
        <w:tabs>
          <w:tab w:val="left" w:pos="8980"/>
        </w:tabs>
        <w:rPr>
          <w:rFonts w:ascii="Times New Roman" w:hAnsi="Times New Roman" w:eastAsia="Times New Roman" w:cs="Times New Roman"/>
        </w:rPr>
      </w:pPr>
    </w:p>
    <w:p>
      <w:pPr>
        <w:tabs>
          <w:tab w:val="left" w:pos="8980"/>
        </w:tabs>
        <w:rPr>
          <w:rFonts w:ascii="Times New Roman" w:hAnsi="Times New Roman" w:eastAsia="Times New Roman" w:cs="Times New Roman"/>
        </w:rPr>
      </w:pPr>
    </w:p>
    <w:p>
      <w:pPr>
        <w:tabs>
          <w:tab w:val="left" w:pos="8980"/>
        </w:tabs>
        <w:rPr>
          <w:rFonts w:ascii="Times New Roman" w:hAnsi="Times New Roman" w:eastAsia="Times New Roman" w:cs="Times New Roman"/>
        </w:rPr>
      </w:pPr>
    </w:p>
    <w:p>
      <w:pPr>
        <w:tabs>
          <w:tab w:val="left" w:pos="8980"/>
        </w:tabs>
        <w:rPr>
          <w:rFonts w:ascii="Times New Roman" w:hAnsi="Times New Roman" w:eastAsia="Times New Roman" w:cs="Times New Roman"/>
        </w:rPr>
      </w:pPr>
    </w:p>
    <w:p>
      <w:pPr>
        <w:tabs>
          <w:tab w:val="left" w:pos="8980"/>
        </w:tabs>
        <w:ind w:left="0" w:firstLine="0"/>
        <w:rPr>
          <w:rFonts w:ascii="Times New Roman" w:hAnsi="Times New Roman" w:eastAsia="Times New Roman" w:cs="Times New Roman"/>
        </w:rPr>
      </w:pPr>
    </w:p>
    <w:p>
      <w:pPr>
        <w:tabs>
          <w:tab w:val="left" w:pos="8980"/>
        </w:tabs>
        <w:ind w:left="0" w:firstLine="0"/>
        <w:rPr>
          <w:rFonts w:ascii="Times New Roman" w:hAnsi="Times New Roman" w:eastAsia="Times New Roman" w:cs="Times New Roman"/>
          <w:b/>
        </w:rPr>
      </w:pPr>
      <w:r>
        <w:rPr>
          <w:rFonts w:ascii="Times New Roman" w:hAnsi="Times New Roman" w:eastAsia="Times New Roman" w:cs="Times New Roman"/>
          <w:rtl w:val="0"/>
        </w:rPr>
        <w:t xml:space="preserve">                                                        </w:t>
      </w:r>
      <w:r>
        <w:rPr>
          <w:rFonts w:ascii="Times New Roman" w:hAnsi="Times New Roman" w:eastAsia="Times New Roman" w:cs="Times New Roman"/>
          <w:b/>
          <w:rtl w:val="0"/>
        </w:rPr>
        <w:t xml:space="preserve">   Figure 3– Encoder File code</w:t>
      </w:r>
    </w:p>
    <w:p>
      <w:pPr>
        <w:tabs>
          <w:tab w:val="left" w:pos="8980"/>
        </w:tabs>
        <w:ind w:firstLine="3200"/>
        <w:rPr>
          <w:rFonts w:ascii="Times New Roman" w:hAnsi="Times New Roman" w:eastAsia="Times New Roman" w:cs="Times New Roman"/>
        </w:rPr>
      </w:pPr>
    </w:p>
    <w:p>
      <w:pPr>
        <w:tabs>
          <w:tab w:val="left" w:pos="8980"/>
        </w:tabs>
        <w:ind w:firstLine="3200"/>
        <w:rPr>
          <w:rFonts w:ascii="Times New Roman" w:hAnsi="Times New Roman" w:eastAsia="Times New Roman" w:cs="Times New Roman"/>
        </w:rPr>
      </w:pPr>
    </w:p>
    <w:p>
      <w:pPr>
        <w:tabs>
          <w:tab w:val="left" w:pos="8980"/>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This is the first file of our model which is used to train the model on the given images as well as store the training data in a file for later use. In this file, we have taken use of multiple libraries. CV2 is used to read images from the directory and convert the images into a proper format for pre-processing to take place. We will be labeling each image with the student's roll number so as to make it easier to mark the attendance in the system using these labels only. So now our program reads the images, stores the label mapped with the images, and then cv2 converts these images into proper format. Now we use dlib library’s pre-trained face recognition model which works on a deep learning model to get our encoding for each image. These encodings are what we need to, later on, match to recognize the face. After all the encodings have been calculated we then store these encodings into a .dat file for later use. Storing these encodings enables us to make the attendance marking process go faster as we will not have to retrain the model whenever we need to mark the attendance for any class.</w:t>
      </w:r>
    </w:p>
    <w:p>
      <w:pPr>
        <w:tabs>
          <w:tab w:val="left" w:pos="8980"/>
        </w:tabs>
        <w:rPr>
          <w:rFonts w:ascii="Times New Roman" w:hAnsi="Times New Roman" w:eastAsia="Times New Roman" w:cs="Times New Roman"/>
          <w:sz w:val="24"/>
          <w:szCs w:val="24"/>
        </w:rPr>
      </w:pPr>
    </w:p>
    <w:p>
      <w:pPr>
        <w:tabs>
          <w:tab w:val="left" w:pos="8980"/>
        </w:tabs>
        <w:rPr>
          <w:rFonts w:ascii="Times New Roman" w:hAnsi="Times New Roman" w:eastAsia="Times New Roman" w:cs="Times New Roman"/>
          <w:sz w:val="24"/>
          <w:szCs w:val="24"/>
        </w:rPr>
      </w:pPr>
    </w:p>
    <w:p>
      <w:pPr>
        <w:tabs>
          <w:tab w:val="left" w:pos="8980"/>
        </w:tabs>
        <w:rPr>
          <w:rFonts w:ascii="Times New Roman" w:hAnsi="Times New Roman" w:eastAsia="Times New Roman" w:cs="Times New Roman"/>
          <w:sz w:val="24"/>
          <w:szCs w:val="24"/>
        </w:rPr>
      </w:pPr>
    </w:p>
    <w:p>
      <w:pPr>
        <w:tabs>
          <w:tab w:val="left" w:pos="8980"/>
        </w:tabs>
        <w:rPr>
          <w:rFonts w:ascii="Times New Roman" w:hAnsi="Times New Roman" w:eastAsia="Times New Roman" w:cs="Times New Roman"/>
          <w:sz w:val="24"/>
          <w:szCs w:val="24"/>
        </w:rPr>
      </w:pPr>
    </w:p>
    <w:p>
      <w:pPr>
        <w:tabs>
          <w:tab w:val="left" w:pos="8980"/>
        </w:tabs>
        <w:rPr>
          <w:rFonts w:ascii="Times New Roman" w:hAnsi="Times New Roman" w:eastAsia="Times New Roman" w:cs="Times New Roman"/>
          <w:sz w:val="24"/>
          <w:szCs w:val="24"/>
        </w:rPr>
      </w:pPr>
    </w:p>
    <w:p>
      <w:pPr>
        <w:tabs>
          <w:tab w:val="left" w:pos="8980"/>
        </w:tabs>
        <w:rPr>
          <w:rFonts w:ascii="Times New Roman" w:hAnsi="Times New Roman" w:eastAsia="Times New Roman" w:cs="Times New Roman"/>
          <w:sz w:val="24"/>
          <w:szCs w:val="24"/>
        </w:rPr>
      </w:pPr>
    </w:p>
    <w:p>
      <w:pPr>
        <w:tabs>
          <w:tab w:val="left" w:pos="8980"/>
        </w:tabs>
        <w:rPr>
          <w:rFonts w:ascii="Times New Roman" w:hAnsi="Times New Roman" w:eastAsia="Times New Roman" w:cs="Times New Roman"/>
          <w:i/>
          <w:sz w:val="23"/>
          <w:szCs w:val="23"/>
        </w:rPr>
      </w:pPr>
      <w:r>
        <mc:AlternateContent>
          <mc:Choice Requires="wps">
            <w:drawing>
              <wp:anchor distT="0" distB="0" distL="114300" distR="114300" simplePos="0" relativeHeight="251659264" behindDoc="0" locked="0" layoutInCell="1" allowOverlap="1">
                <wp:simplePos x="0" y="0"/>
                <wp:positionH relativeFrom="column">
                  <wp:posOffset>63500</wp:posOffset>
                </wp:positionH>
                <wp:positionV relativeFrom="paragraph">
                  <wp:posOffset>101600</wp:posOffset>
                </wp:positionV>
                <wp:extent cx="5810885" cy="31750"/>
                <wp:effectExtent l="0" t="0" r="0" b="0"/>
                <wp:wrapNone/>
                <wp:docPr id="113" name="Straight Arrow Connector 113"/>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5pt;margin-top:8pt;height:2.5pt;width:457.55pt;z-index:251659264;mso-width-relative:page;mso-height-relative:page;" fillcolor="#FFFFFF" filled="t" stroked="t" coordsize="21600,21600" o:gfxdata="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bq6Y4dcAAAAIAQAADwAAAAAA&#10;AAABACAAAAAiAAAAZHJzL2Rvd25yZXYueG1sUEsBAhQAFAAAAAgAh07iQJDVkptNAgAA0gQAAA4A&#10;AAAAAAAAAQAgAAAAJgEAAGRycy9lMm9Eb2MueG1sUEsFBgAAAAAGAAYAWQEAAOUFAAAAAA==&#10;">
                <v:fill on="t" focussize="0,0"/>
                <v:stroke color="#000000" miterlimit="8" joinstyle="miter" startarrowwidth="narrow" startarrowlength="short" endarrowwidth="narrow" endarrowlength="short"/>
                <v:imagedata o:title=""/>
                <o:lock v:ext="edit" aspectratio="f"/>
              </v:shape>
            </w:pict>
          </mc:Fallback>
        </mc:AlternateContent>
      </w:r>
    </w:p>
    <w:p>
      <w:pPr>
        <w:tabs>
          <w:tab w:val="left" w:pos="8980"/>
        </w:tabs>
        <w:rPr>
          <w:rFonts w:ascii="Times New Roman" w:hAnsi="Times New Roman" w:eastAsia="Times New Roman" w:cs="Times New Roman"/>
          <w:vertAlign w:val="baseline"/>
        </w:rPr>
      </w:pPr>
      <w:r>
        <w:rPr>
          <w:rFonts w:ascii="Times New Roman" w:hAnsi="Times New Roman" w:eastAsia="Times New Roman" w:cs="Times New Roman"/>
          <w:i/>
          <w:sz w:val="23"/>
          <w:szCs w:val="23"/>
          <w:vertAlign w:val="baseline"/>
          <w:rtl w:val="0"/>
        </w:rPr>
        <w:t>School of Computer Engineering, KIIT, BBSR</w:t>
      </w:r>
      <w:r>
        <w:rPr>
          <w:rFonts w:ascii="Times New Roman" w:hAnsi="Times New Roman" w:eastAsia="Times New Roman" w:cs="Times New Roman"/>
          <w:vertAlign w:val="baseline"/>
          <w:rtl w:val="0"/>
        </w:rPr>
        <w:tab/>
      </w:r>
      <w:r>
        <w:rPr>
          <w:rFonts w:ascii="Times New Roman" w:hAnsi="Times New Roman" w:eastAsia="Times New Roman" w:cs="Times New Roman"/>
          <w:rtl w:val="0"/>
        </w:rPr>
        <w:t>8</w:t>
      </w:r>
    </w:p>
    <w:p>
      <w:pPr>
        <w:tabs>
          <w:tab w:val="left" w:pos="8980"/>
        </w:tabs>
        <w:rPr>
          <w:rFonts w:ascii="Times New Roman" w:hAnsi="Times New Roman" w:eastAsia="Times New Roman" w:cs="Times New Roman"/>
          <w:vertAlign w:val="baseline"/>
        </w:rPr>
      </w:pPr>
    </w:p>
    <w:p>
      <w:pPr>
        <w:ind w:right="20" w:firstLine="7854" w:firstLineChars="3415"/>
        <w:jc w:val="both"/>
        <w:rPr>
          <w:rFonts w:hint="default" w:ascii="Times New Roman" w:hAnsi="Times New Roman" w:eastAsia="Times New Roman" w:cs="Times New Roman"/>
          <w:i/>
          <w:sz w:val="23"/>
          <w:szCs w:val="23"/>
          <w:vertAlign w:val="baseline"/>
          <w:lang w:val="en-US"/>
        </w:rPr>
      </w:pPr>
      <w:r>
        <w:rPr>
          <w:rFonts w:ascii="Times New Roman" w:hAnsi="Times New Roman" w:eastAsia="Times New Roman" w:cs="Times New Roman"/>
          <w:sz w:val="23"/>
          <w:szCs w:val="23"/>
        </w:rPr>
        <mc:AlternateContent>
          <mc:Choice Requires="wps">
            <w:drawing>
              <wp:anchor distT="0" distB="0" distL="114300" distR="114300" simplePos="0" relativeHeight="251659264" behindDoc="0" locked="0" layoutInCell="1" allowOverlap="1">
                <wp:simplePos x="0" y="0"/>
                <wp:positionH relativeFrom="page">
                  <wp:posOffset>7334885</wp:posOffset>
                </wp:positionH>
                <wp:positionV relativeFrom="page">
                  <wp:posOffset>229870</wp:posOffset>
                </wp:positionV>
                <wp:extent cx="72390" cy="10230485"/>
                <wp:effectExtent l="0" t="0" r="0" b="0"/>
                <wp:wrapNone/>
                <wp:docPr id="111" name="Straight Arrow Connector 11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577.55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KsBgGHbAAAADQEAAA8AAAAAAAAA&#10;AQAgAAAAIgAAAGRycy9kb3ducmV2LnhtbFBLAQIUABQAAAAIAIdO4kCKkCyBRwIAAM0EAAAOAAAA&#10;AAAAAAEAIAAAACoBAABkcnMvZTJvRG9jLnhtbFBLBQYAAAAABgAGAFkBAADjBQ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sz w:val="23"/>
          <w:szCs w:val="23"/>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230505</wp:posOffset>
                </wp:positionV>
                <wp:extent cx="7254875" cy="72390"/>
                <wp:effectExtent l="0" t="0" r="0" b="0"/>
                <wp:wrapNone/>
                <wp:docPr id="109" name="Straight Arrow Connector 109"/>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5pt;height:5.7pt;width:571.25pt;mso-position-horizontal-relative:page;mso-position-vertical-relative:page;z-index:251659264;mso-width-relative:page;mso-height-relative:page;" fillcolor="#FFFFFF" filled="t" stroked="t" coordsize="21600,21600" o:gfxdata="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qPOtk2AAAAAkBAAAPAAAA&#10;AAAAAAEAIAAAACIAAABkcnMvZG93bnJldi54bWxQSwECFAAUAAAACACHTuJAiMPZVk4CAADTBAAA&#10;DgAAAAAAAAABACAAAAAnAQAAZHJzL2Uyb0RvYy54bWxQSwUGAAAAAAYABgBZAQAA5wU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sz w:val="23"/>
          <w:szCs w:val="23"/>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229870</wp:posOffset>
                </wp:positionV>
                <wp:extent cx="72390" cy="10230485"/>
                <wp:effectExtent l="0" t="0" r="0" b="0"/>
                <wp:wrapNone/>
                <wp:docPr id="108" name="Straight Arrow Connector 108"/>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Ob/nlbYAAAACQEAAA8AAAAAAAAAAQAg&#10;AAAAIgAAAGRycy9kb3ducmV2LnhtbFBLAQIUABQAAAAIAIdO4kAlq0/dRwIAAM0EAAAOAAAAAAAA&#10;AAEAIAAAACcBAABkcnMvZTJvRG9jLnhtbFBLBQYAAAAABgAGAFkBAADgBQ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sz w:val="23"/>
          <w:szCs w:val="23"/>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10388600</wp:posOffset>
                </wp:positionV>
                <wp:extent cx="7254875" cy="72390"/>
                <wp:effectExtent l="0" t="0" r="0" b="0"/>
                <wp:wrapNone/>
                <wp:docPr id="125" name="Straight Arrow Connector 125"/>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818pt;height:5.7pt;width:571.25pt;mso-position-horizontal-relative:page;mso-position-vertical-relative:page;z-index:251659264;mso-width-relative:page;mso-height-relative:page;" fillcolor="#FFFFFF" filled="t" stroked="t" coordsize="21600,21600" o:gfxdata="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UrHcVtoAAAANAQAADwAA&#10;AAAAAAABACAAAAAiAAAAZHJzL2Rvd25yZXYueG1sUEsBAhQAFAAAAAgAh07iQDc7LkJNAgAA0wQA&#10;AA4AAAAAAAAAAQAgAAAAKQEAAGRycy9lMm9Eb2MueG1sUEsFBgAAAAAGAAYAWQEAAOgFA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i/>
          <w:sz w:val="23"/>
          <w:szCs w:val="23"/>
          <w:vertAlign w:val="baseline"/>
          <w:rtl w:val="0"/>
          <w:lang w:val="en-US"/>
        </w:rPr>
        <w:t>ATTENDIFY</w:t>
      </w:r>
    </w:p>
    <w:p>
      <w:pPr>
        <w:rPr>
          <w:rFonts w:ascii="Times New Roman" w:hAnsi="Times New Roman" w:eastAsia="Times New Roman" w:cs="Times New Roman"/>
          <w:sz w:val="23"/>
          <w:szCs w:val="23"/>
          <w:vertAlign w:val="baseline"/>
        </w:rPr>
      </w:pPr>
      <w:r>
        <w:rPr>
          <w:sz w:val="23"/>
          <w:szCs w:val="23"/>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810885" cy="31750"/>
                <wp:effectExtent l="0" t="0" r="0" b="0"/>
                <wp:wrapNone/>
                <wp:docPr id="146" name="Straight Arrow Connector 146"/>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0pt;height:2.5pt;width:457.55pt;z-index:251659264;mso-width-relative:page;mso-height-relative:page;" fillcolor="#FFFFFF" filled="t" stroked="t" coordsize="21600,21600" o:gfxdata="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PHvVE/UAAAAAwEAAA8AAAAAAAAA&#10;AQAgAAAAIgAAAGRycy9kb3ducmV2LnhtbFBLAQIUABQAAAAIAIdO4kCxufYPTgIAANIEAAAOAAAA&#10;AAAAAAEAIAAAACMBAABkcnMvZTJvRG9jLnhtbFBLBQYAAAAABgAGAFkBAADjBQAAAAA=&#10;">
                <v:fill on="t" focussize="0,0"/>
                <v:stroke color="#000000" miterlimit="8" joinstyle="miter" startarrowwidth="narrow" startarrowlength="short" endarrowwidth="narrow" endarrowlength="short"/>
                <v:imagedata o:title=""/>
                <o:lock v:ext="edit" aspectratio="f"/>
              </v:shape>
            </w:pict>
          </mc:Fallback>
        </mc:AlternateContent>
      </w:r>
    </w:p>
    <w:p>
      <w:pPr>
        <w:tabs>
          <w:tab w:val="left" w:pos="8980"/>
        </w:tabs>
        <w:rPr>
          <w:rFonts w:ascii="Times New Roman" w:hAnsi="Times New Roman" w:eastAsia="Times New Roman" w:cs="Times New Roman"/>
          <w:vertAlign w:val="baseline"/>
        </w:rPr>
      </w:pPr>
    </w:p>
    <w:p>
      <w:pPr>
        <w:tabs>
          <w:tab w:val="left" w:pos="8980"/>
        </w:tabs>
        <w:ind w:firstLine="240"/>
        <w:rPr>
          <w:rFonts w:ascii="Times New Roman" w:hAnsi="Times New Roman" w:eastAsia="Times New Roman" w:cs="Times New Roman"/>
          <w:vertAlign w:val="baseline"/>
        </w:rPr>
      </w:pPr>
      <w:r>
        <w:rPr>
          <w:rFonts w:ascii="Times New Roman" w:hAnsi="Times New Roman" w:eastAsia="Times New Roman" w:cs="Times New Roman"/>
          <w:b/>
          <w:sz w:val="24"/>
          <w:szCs w:val="24"/>
          <w:vertAlign w:val="baseline"/>
          <w:rtl w:val="0"/>
        </w:rPr>
        <w:t>Attendance Marking File</w:t>
      </w:r>
      <w:r>
        <w:rPr>
          <w:rFonts w:ascii="Times New Roman" w:hAnsi="Times New Roman" w:eastAsia="Times New Roman" w:cs="Times New Roman"/>
          <w:vertAlign w:val="baseline"/>
          <w:rtl w:val="0"/>
        </w:rPr>
        <w:t xml:space="preserve"> </w:t>
      </w:r>
    </w:p>
    <w:p>
      <w:pPr>
        <w:tabs>
          <w:tab w:val="left" w:pos="8980"/>
        </w:tabs>
        <w:rPr>
          <w:rFonts w:ascii="Times New Roman" w:hAnsi="Times New Roman" w:eastAsia="Times New Roman" w:cs="Times New Roman"/>
          <w:vertAlign w:val="baseline"/>
        </w:rPr>
      </w:pPr>
    </w:p>
    <w:p>
      <w:pPr>
        <w:tabs>
          <w:tab w:val="left" w:pos="8980"/>
        </w:tabs>
        <w:rPr>
          <w:rFonts w:ascii="Times New Roman" w:hAnsi="Times New Roman" w:eastAsia="Times New Roman" w:cs="Times New Roman"/>
          <w:sz w:val="24"/>
          <w:szCs w:val="24"/>
        </w:rPr>
      </w:pPr>
      <w:r>
        <w:drawing>
          <wp:anchor distT="0" distB="0" distL="0" distR="0" simplePos="0" relativeHeight="251660288" behindDoc="1" locked="0" layoutInCell="1" allowOverlap="1">
            <wp:simplePos x="0" y="0"/>
            <wp:positionH relativeFrom="column">
              <wp:posOffset>-38100</wp:posOffset>
            </wp:positionH>
            <wp:positionV relativeFrom="paragraph">
              <wp:posOffset>3742055</wp:posOffset>
            </wp:positionV>
            <wp:extent cx="5600700" cy="2858135"/>
            <wp:effectExtent l="0" t="0" r="0" b="12065"/>
            <wp:wrapTight wrapText="bothSides">
              <wp:wrapPolygon>
                <wp:start x="0" y="0"/>
                <wp:lineTo x="0" y="21499"/>
                <wp:lineTo x="21551" y="21499"/>
                <wp:lineTo x="21551" y="0"/>
                <wp:lineTo x="0" y="0"/>
              </wp:wrapPolygon>
            </wp:wrapTight>
            <wp:docPr id="153" name="image34.png"/>
            <wp:cNvGraphicFramePr/>
            <a:graphic xmlns:a="http://schemas.openxmlformats.org/drawingml/2006/main">
              <a:graphicData uri="http://schemas.openxmlformats.org/drawingml/2006/picture">
                <pic:pic xmlns:pic="http://schemas.openxmlformats.org/drawingml/2006/picture">
                  <pic:nvPicPr>
                    <pic:cNvPr id="153" name="image34.png"/>
                    <pic:cNvPicPr preferRelativeResize="0"/>
                  </pic:nvPicPr>
                  <pic:blipFill>
                    <a:blip r:embed="rId10"/>
                    <a:srcRect r="619"/>
                    <a:stretch>
                      <a:fillRect/>
                    </a:stretch>
                  </pic:blipFill>
                  <pic:spPr>
                    <a:xfrm>
                      <a:off x="0" y="0"/>
                      <a:ext cx="5600700" cy="2857919"/>
                    </a:xfrm>
                    <a:prstGeom prst="rect">
                      <a:avLst/>
                    </a:prstGeom>
                  </pic:spPr>
                </pic:pic>
              </a:graphicData>
            </a:graphic>
          </wp:anchor>
        </w:drawing>
      </w:r>
      <w:r>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588000" cy="3741420"/>
            <wp:effectExtent l="0" t="0" r="0" b="0"/>
            <wp:wrapSquare wrapText="bothSides"/>
            <wp:docPr id="154" name="image33.png"/>
            <wp:cNvGraphicFramePr/>
            <a:graphic xmlns:a="http://schemas.openxmlformats.org/drawingml/2006/main">
              <a:graphicData uri="http://schemas.openxmlformats.org/drawingml/2006/picture">
                <pic:pic xmlns:pic="http://schemas.openxmlformats.org/drawingml/2006/picture">
                  <pic:nvPicPr>
                    <pic:cNvPr id="154" name="image33.png"/>
                    <pic:cNvPicPr preferRelativeResize="0"/>
                  </pic:nvPicPr>
                  <pic:blipFill>
                    <a:blip r:embed="rId11"/>
                    <a:srcRect r="3411"/>
                    <a:stretch>
                      <a:fillRect/>
                    </a:stretch>
                  </pic:blipFill>
                  <pic:spPr>
                    <a:xfrm>
                      <a:off x="0" y="0"/>
                      <a:ext cx="5588000" cy="3741420"/>
                    </a:xfrm>
                    <a:prstGeom prst="rect">
                      <a:avLst/>
                    </a:prstGeom>
                  </pic:spPr>
                </pic:pic>
              </a:graphicData>
            </a:graphic>
          </wp:anchor>
        </w:drawing>
      </w:r>
    </w:p>
    <w:p>
      <w:pPr>
        <w:tabs>
          <w:tab w:val="left" w:pos="8980"/>
        </w:tabs>
        <w:jc w:val="both"/>
        <w:rPr>
          <w:rFonts w:ascii="Times New Roman" w:hAnsi="Times New Roman" w:eastAsia="Times New Roman" w:cs="Times New Roman"/>
          <w:sz w:val="24"/>
          <w:szCs w:val="24"/>
        </w:rPr>
      </w:pPr>
    </w:p>
    <w:p>
      <w:pPr>
        <w:tabs>
          <w:tab w:val="left" w:pos="8980"/>
        </w:tabs>
        <w:jc w:val="center"/>
        <w:rPr>
          <w:rFonts w:ascii="Times New Roman" w:hAnsi="Times New Roman" w:eastAsia="Times New Roman" w:cs="Times New Roman"/>
          <w:b/>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b/>
          <w:rtl w:val="0"/>
        </w:rPr>
        <w:t>Figure 4-Attendance marking file</w:t>
      </w:r>
    </w:p>
    <w:p>
      <w:pPr>
        <w:tabs>
          <w:tab w:val="left" w:pos="8980"/>
        </w:tabs>
        <w:rPr>
          <w:rFonts w:ascii="Times New Roman" w:hAnsi="Times New Roman" w:eastAsia="Times New Roman" w:cs="Times New Roman"/>
          <w:sz w:val="24"/>
          <w:szCs w:val="24"/>
        </w:rPr>
      </w:pPr>
    </w:p>
    <w:p>
      <w:pPr>
        <w:tabs>
          <w:tab w:val="left" w:pos="8980"/>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This is the main working file with the help of which we use the webcam to get the images of students in real-time and use the trained data to recognize the face and mark the attendance of the student with the time stamp in a CSV file. After finding the new encoding from the webcam we compare it with the training model encodings if a match is found we call the markAttendace() function which opens a CSV file and adds a row in it with the student's SAP ID as well as the time stamp. If by any chance the same face is encountered again, we ignore it so as to prevent multiple entries for the same student.</w:t>
      </w:r>
    </w:p>
    <w:p>
      <w:pPr>
        <w:tabs>
          <w:tab w:val="left" w:pos="8980"/>
        </w:tabs>
        <w:jc w:val="both"/>
        <w:rPr>
          <w:rFonts w:ascii="Times New Roman" w:hAnsi="Times New Roman" w:eastAsia="Times New Roman" w:cs="Times New Roman"/>
          <w:sz w:val="24"/>
          <w:szCs w:val="24"/>
        </w:rPr>
      </w:pPr>
    </w:p>
    <w:p>
      <w:pPr>
        <w:tabs>
          <w:tab w:val="left" w:pos="8980"/>
        </w:tabs>
        <w:jc w:val="both"/>
        <w:rPr>
          <w:rFonts w:ascii="Times New Roman" w:hAnsi="Times New Roman" w:eastAsia="Times New Roman" w:cs="Times New Roman"/>
          <w:sz w:val="24"/>
          <w:szCs w:val="24"/>
        </w:rPr>
      </w:pPr>
    </w:p>
    <w:p>
      <w:pPr>
        <w:tabs>
          <w:tab w:val="left" w:pos="8980"/>
        </w:tabs>
        <w:rPr>
          <w:rFonts w:ascii="Times New Roman" w:hAnsi="Times New Roman" w:eastAsia="Times New Roman" w:cs="Times New Roman"/>
        </w:rPr>
      </w:pPr>
    </w:p>
    <w:p>
      <w:pPr>
        <w:tabs>
          <w:tab w:val="left" w:pos="8980"/>
        </w:tabs>
        <w:rPr>
          <w:rFonts w:ascii="Times New Roman" w:hAnsi="Times New Roman" w:eastAsia="Times New Roman" w:cs="Times New Roman"/>
          <w:i/>
          <w:sz w:val="23"/>
          <w:szCs w:val="23"/>
        </w:rPr>
      </w:pPr>
      <w:r>
        <mc:AlternateContent>
          <mc:Choice Requires="wps">
            <w:drawing>
              <wp:anchor distT="0" distB="0" distL="114300" distR="114300" simplePos="0" relativeHeight="251659264" behindDoc="0" locked="0" layoutInCell="1" allowOverlap="1">
                <wp:simplePos x="0" y="0"/>
                <wp:positionH relativeFrom="column">
                  <wp:posOffset>63500</wp:posOffset>
                </wp:positionH>
                <wp:positionV relativeFrom="paragraph">
                  <wp:posOffset>101600</wp:posOffset>
                </wp:positionV>
                <wp:extent cx="5810885" cy="31750"/>
                <wp:effectExtent l="0" t="0" r="0" b="0"/>
                <wp:wrapNone/>
                <wp:docPr id="145" name="Straight Arrow Connector 145"/>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5pt;margin-top:8pt;height:2.5pt;width:457.55pt;z-index:251659264;mso-width-relative:page;mso-height-relative:page;" fillcolor="#FFFFFF" filled="t" stroked="t" coordsize="21600,21600" o:gfxdata="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G6umOHXAAAACAEAAA8AAAAA&#10;AAAAAQAgAAAAIgAAAGRycy9kb3ducmV2LnhtbFBLAQIUABQAAAAIAIdO4kDzWBPkTgIAANIEAAAO&#10;AAAAAAAAAAEAIAAAACYBAABkcnMvZTJvRG9jLnhtbFBLBQYAAAAABgAGAFkBAADmBQAAAAA=&#10;">
                <v:fill on="t" focussize="0,0"/>
                <v:stroke color="#000000" miterlimit="8" joinstyle="miter" startarrowwidth="narrow" startarrowlength="short" endarrowwidth="narrow" endarrowlength="short"/>
                <v:imagedata o:title=""/>
                <o:lock v:ext="edit" aspectratio="f"/>
              </v:shape>
            </w:pict>
          </mc:Fallback>
        </mc:AlternateContent>
      </w:r>
    </w:p>
    <w:p>
      <w:pPr>
        <w:tabs>
          <w:tab w:val="left" w:pos="8980"/>
        </w:tabs>
        <w:rPr>
          <w:rFonts w:ascii="Times New Roman" w:hAnsi="Times New Roman" w:eastAsia="Times New Roman" w:cs="Times New Roman"/>
          <w:vertAlign w:val="baseline"/>
        </w:rPr>
        <w:sectPr>
          <w:pgSz w:w="11900" w:h="16838"/>
          <w:pgMar w:top="660" w:right="1386" w:bottom="190" w:left="1400" w:header="0" w:footer="0" w:gutter="0"/>
          <w:cols w:space="720" w:num="1"/>
        </w:sectPr>
      </w:pPr>
      <w:r>
        <w:rPr>
          <w:rFonts w:ascii="Times New Roman" w:hAnsi="Times New Roman" w:eastAsia="Times New Roman" w:cs="Times New Roman"/>
          <w:i/>
          <w:sz w:val="23"/>
          <w:szCs w:val="23"/>
          <w:vertAlign w:val="baseline"/>
          <w:rtl w:val="0"/>
        </w:rPr>
        <w:t>School of Computer Engineering, KIIT, BBSR</w:t>
      </w:r>
      <w:r>
        <w:rPr>
          <w:rFonts w:ascii="Times New Roman" w:hAnsi="Times New Roman" w:eastAsia="Times New Roman" w:cs="Times New Roman"/>
          <w:vertAlign w:val="baseline"/>
          <w:rtl w:val="0"/>
        </w:rPr>
        <w:tab/>
      </w:r>
      <w:r>
        <w:rPr>
          <w:rFonts w:ascii="Times New Roman" w:hAnsi="Times New Roman" w:eastAsia="Times New Roman" w:cs="Times New Roman"/>
          <w:rtl w:val="0"/>
        </w:rPr>
        <w:t>9</w:t>
      </w:r>
    </w:p>
    <w:p>
      <w:pPr>
        <w:ind w:right="20" w:firstLine="7830" w:firstLineChars="3915"/>
        <w:jc w:val="both"/>
        <w:rPr>
          <w:rFonts w:hint="default" w:ascii="Times New Roman" w:hAnsi="Times New Roman" w:eastAsia="Times New Roman" w:cs="Times New Roman"/>
          <w:i/>
          <w:sz w:val="23"/>
          <w:szCs w:val="23"/>
          <w:vertAlign w:val="baseline"/>
          <w:lang w:val="en-US"/>
        </w:rPr>
      </w:pP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7334885</wp:posOffset>
                </wp:positionH>
                <wp:positionV relativeFrom="page">
                  <wp:posOffset>229870</wp:posOffset>
                </wp:positionV>
                <wp:extent cx="72390" cy="10230485"/>
                <wp:effectExtent l="0" t="0" r="0" b="0"/>
                <wp:wrapNone/>
                <wp:docPr id="144" name="Straight Arrow Connector 144"/>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577.55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KsBgGHbAAAADQEAAA8AAAAAAAAA&#10;AQAgAAAAIgAAAGRycy9kb3ducmV2LnhtbFBLAQIUABQAAAAIAIdO4kBPWv2sRwIAAM0EAAAOAAAA&#10;AAAAAAEAIAAAACoBAABkcnMvZTJvRG9jLnhtbFBLBQYAAAAABgAGAFkBAADjBQ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230505</wp:posOffset>
                </wp:positionV>
                <wp:extent cx="7254875" cy="72390"/>
                <wp:effectExtent l="0" t="0" r="0" b="0"/>
                <wp:wrapNone/>
                <wp:docPr id="143" name="Straight Arrow Connector 143"/>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5pt;height:5.7pt;width:571.25pt;mso-position-horizontal-relative:page;mso-position-vertical-relative:page;z-index:251659264;mso-width-relative:page;mso-height-relative:page;" fillcolor="#FFFFFF" filled="t" stroked="t" coordsize="21600,21600" o:gfxdata="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Go862TYAAAACQEAAA8AAAAA&#10;AAAAAQAgAAAAIgAAAGRycy9kb3ducmV2LnhtbFBLAQIUABQAAAAIAIdO4kDUnqiDTQIAANMEAAAO&#10;AAAAAAAAAAEAIAAAACcBAABkcnMvZTJvRG9jLnhtbFBLBQYAAAAABgAGAFkBAADmBQ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229870</wp:posOffset>
                </wp:positionV>
                <wp:extent cx="72390" cy="10230485"/>
                <wp:effectExtent l="0" t="0" r="0" b="0"/>
                <wp:wrapNone/>
                <wp:docPr id="142" name="Straight Arrow Connector 142"/>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Ob/nlbYAAAACQEAAA8AAAAAAAAAAQAg&#10;AAAAIgAAAGRycy9kb3ducmV2LnhtbFBLAQIUABQAAAAIAIdO4kDDW79+RwIAAM0EAAAOAAAAAAAA&#10;AAEAIAAAACcBAABkcnMvZTJvRG9jLnhtbFBLBQYAAAAABgAGAFkBAADgBQ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10388600</wp:posOffset>
                </wp:positionV>
                <wp:extent cx="7254875" cy="72390"/>
                <wp:effectExtent l="0" t="0" r="0" b="0"/>
                <wp:wrapNone/>
                <wp:docPr id="141" name="Straight Arrow Connector 141"/>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818pt;height:5.7pt;width:571.25pt;mso-position-horizontal-relative:page;mso-position-vertical-relative:page;z-index:251659264;mso-width-relative:page;mso-height-relative:page;" fillcolor="#FFFFFF" filled="t" stroked="t" coordsize="21600,21600" o:gfxdata="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FKx3FbaAAAADQEAAA8A&#10;AAAAAAAAAQAgAAAAIgAAAGRycy9kb3ducmV2LnhtbFBLAQIUABQAAAAIAIdO4kBC53lsTgIAANME&#10;AAAOAAAAAAAAAAEAIAAAACkBAABkcnMvZTJvRG9jLnhtbFBLBQYAAAAABgAGAFkBAADpBQ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i/>
          <w:sz w:val="23"/>
          <w:szCs w:val="23"/>
          <w:vertAlign w:val="baseline"/>
          <w:rtl w:val="0"/>
          <w:lang w:val="en-US"/>
        </w:rPr>
        <w:t>ATTENDIFY</w:t>
      </w:r>
    </w:p>
    <w:p>
      <w:pPr>
        <w:rPr>
          <w:rFonts w:ascii="Times New Roman" w:hAnsi="Times New Roman" w:eastAsia="Times New Roman" w:cs="Times New Roman"/>
          <w:vertAlign w:val="baseline"/>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810885" cy="31750"/>
                <wp:effectExtent l="0" t="0" r="0" b="0"/>
                <wp:wrapNone/>
                <wp:docPr id="140" name="Straight Arrow Connector 140"/>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0pt;height:2.5pt;width:457.55pt;z-index:251659264;mso-width-relative:page;mso-height-relative:page;" fillcolor="#FFFFFF" filled="t" stroked="t" coordsize="21600,21600" o:gfxdata="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PHvVE/UAAAAAwEAAA8AAAAAAAAA&#10;AQAgAAAAIgAAAGRycy9kb3ducmV2LnhtbFBLAQIUABQAAAAIAIdO4kB0fUwDTgIAANIEAAAOAAAA&#10;AAAAAAEAIAAAACMBAABkcnMvZTJvRG9jLnhtbFBLBQYAAAAABgAGAFkBAADjBQAAAAA=&#10;">
                <v:fill on="t" focussize="0,0"/>
                <v:stroke color="#000000" miterlimit="8" joinstyle="miter" startarrowwidth="narrow" startarrowlength="short" endarrowwidth="narrow" endarrowlength="short"/>
                <v:imagedata o:title=""/>
                <o:lock v:ext="edit" aspectratio="f"/>
              </v:shape>
            </w:pict>
          </mc:Fallback>
        </mc:AlternateContent>
      </w:r>
    </w:p>
    <w:p>
      <w:pPr>
        <w:tabs>
          <w:tab w:val="left" w:pos="8980"/>
        </w:tabs>
        <w:rPr>
          <w:rFonts w:ascii="Times New Roman" w:hAnsi="Times New Roman" w:eastAsia="Times New Roman" w:cs="Times New Roman"/>
        </w:rPr>
      </w:pPr>
    </w:p>
    <w:p>
      <w:pPr>
        <w:tabs>
          <w:tab w:val="left" w:pos="8980"/>
        </w:tabs>
        <w:rPr>
          <w:rFonts w:ascii="Times New Roman" w:hAnsi="Times New Roman" w:eastAsia="Times New Roman" w:cs="Times New Roman"/>
          <w:b/>
          <w:sz w:val="32"/>
          <w:szCs w:val="32"/>
        </w:rPr>
      </w:pPr>
      <w:r>
        <w:rPr>
          <w:rFonts w:ascii="Times New Roman" w:hAnsi="Times New Roman" w:eastAsia="Times New Roman" w:cs="Times New Roman"/>
          <w:sz w:val="32"/>
          <w:szCs w:val="32"/>
          <w:rtl w:val="0"/>
        </w:rPr>
        <w:t xml:space="preserve">4.3 </w:t>
      </w:r>
      <w:r>
        <w:rPr>
          <w:rFonts w:ascii="Times New Roman" w:hAnsi="Times New Roman" w:eastAsia="Times New Roman" w:cs="Times New Roman"/>
          <w:b/>
          <w:sz w:val="32"/>
          <w:szCs w:val="32"/>
          <w:rtl w:val="0"/>
        </w:rPr>
        <w:t>Result Analysis</w:t>
      </w:r>
    </w:p>
    <w:p>
      <w:pPr>
        <w:tabs>
          <w:tab w:val="left" w:pos="8980"/>
        </w:tabs>
        <w:rPr>
          <w:rFonts w:ascii="Times New Roman" w:hAnsi="Times New Roman" w:eastAsia="Times New Roman" w:cs="Times New Roman"/>
          <w:b/>
          <w:sz w:val="32"/>
          <w:szCs w:val="32"/>
        </w:rPr>
      </w:pPr>
    </w:p>
    <w:p>
      <w:pPr>
        <w:tabs>
          <w:tab w:val="left" w:pos="8980"/>
        </w:tabs>
        <w:rPr>
          <w:rFonts w:ascii="Times New Roman" w:hAnsi="Times New Roman" w:eastAsia="Times New Roman" w:cs="Times New Roman"/>
          <w:b/>
          <w:sz w:val="27"/>
          <w:szCs w:val="27"/>
        </w:rPr>
      </w:pPr>
      <w:r>
        <w:rPr>
          <w:rFonts w:ascii="Times New Roman" w:hAnsi="Times New Roman" w:eastAsia="Times New Roman" w:cs="Times New Roman"/>
          <w:b/>
          <w:sz w:val="27"/>
          <w:szCs w:val="27"/>
          <w:rtl w:val="0"/>
        </w:rPr>
        <w:t xml:space="preserve">  Model in Action</w:t>
      </w:r>
    </w:p>
    <w:p>
      <w:pPr>
        <w:tabs>
          <w:tab w:val="left" w:pos="8980"/>
        </w:tabs>
        <w:rPr>
          <w:rFonts w:ascii="Times New Roman" w:hAnsi="Times New Roman" w:eastAsia="Times New Roman" w:cs="Times New Roman"/>
          <w:b/>
          <w:sz w:val="32"/>
          <w:szCs w:val="32"/>
        </w:rPr>
      </w:pPr>
    </w:p>
    <w:p>
      <w:pPr>
        <w:tabs>
          <w:tab w:val="left" w:pos="8980"/>
        </w:tabs>
        <w:ind w:left="720" w:firstLine="0"/>
        <w:rPr>
          <w:rFonts w:ascii="Times New Roman" w:hAnsi="Times New Roman" w:eastAsia="Times New Roman" w:cs="Times New Roman"/>
          <w:b/>
          <w:sz w:val="32"/>
          <w:szCs w:val="32"/>
        </w:rPr>
      </w:pPr>
      <w:r>
        <w:rPr>
          <w:rFonts w:ascii="Times New Roman" w:hAnsi="Times New Roman" w:eastAsia="Times New Roman" w:cs="Times New Roman"/>
          <w:b/>
          <w:sz w:val="32"/>
          <w:szCs w:val="32"/>
        </w:rPr>
        <w:drawing>
          <wp:inline distT="114300" distB="114300" distL="114300" distR="114300">
            <wp:extent cx="3763645" cy="3004185"/>
            <wp:effectExtent l="0" t="0" r="0" b="0"/>
            <wp:docPr id="159" name="image137.png"/>
            <wp:cNvGraphicFramePr/>
            <a:graphic xmlns:a="http://schemas.openxmlformats.org/drawingml/2006/main">
              <a:graphicData uri="http://schemas.openxmlformats.org/drawingml/2006/picture">
                <pic:pic xmlns:pic="http://schemas.openxmlformats.org/drawingml/2006/picture">
                  <pic:nvPicPr>
                    <pic:cNvPr id="159" name="image137.png"/>
                    <pic:cNvPicPr preferRelativeResize="0"/>
                  </pic:nvPicPr>
                  <pic:blipFill>
                    <a:blip r:embed="rId12"/>
                    <a:srcRect/>
                    <a:stretch>
                      <a:fillRect/>
                    </a:stretch>
                  </pic:blipFill>
                  <pic:spPr>
                    <a:xfrm>
                      <a:off x="0" y="0"/>
                      <a:ext cx="3763963" cy="3004342"/>
                    </a:xfrm>
                    <a:prstGeom prst="rect">
                      <a:avLst/>
                    </a:prstGeom>
                  </pic:spPr>
                </pic:pic>
              </a:graphicData>
            </a:graphic>
          </wp:inline>
        </w:drawing>
      </w:r>
    </w:p>
    <w:p>
      <w:pPr>
        <w:tabs>
          <w:tab w:val="left" w:pos="8980"/>
        </w:tabs>
        <w:ind w:left="720" w:firstLine="0"/>
        <w:rPr>
          <w:rFonts w:ascii="Times New Roman" w:hAnsi="Times New Roman" w:eastAsia="Times New Roman" w:cs="Times New Roman"/>
          <w:b/>
          <w:sz w:val="32"/>
          <w:szCs w:val="32"/>
        </w:rPr>
      </w:pPr>
    </w:p>
    <w:p>
      <w:pPr>
        <w:tabs>
          <w:tab w:val="left" w:pos="8980"/>
        </w:tabs>
        <w:ind w:left="720" w:firstLine="0"/>
        <w:rPr>
          <w:rFonts w:ascii="Times New Roman" w:hAnsi="Times New Roman" w:eastAsia="Times New Roman" w:cs="Times New Roman"/>
          <w:b/>
          <w:sz w:val="32"/>
          <w:szCs w:val="32"/>
        </w:rPr>
      </w:pPr>
      <w:r>
        <w:rPr>
          <w:rFonts w:ascii="Times New Roman" w:hAnsi="Times New Roman" w:eastAsia="Times New Roman" w:cs="Times New Roman"/>
          <w:b/>
          <w:sz w:val="32"/>
          <w:szCs w:val="32"/>
        </w:rPr>
        <w:drawing>
          <wp:inline distT="114300" distB="114300" distL="114300" distR="114300">
            <wp:extent cx="3743325" cy="1369060"/>
            <wp:effectExtent l="0" t="0" r="0" b="0"/>
            <wp:docPr id="157" name="image135.png"/>
            <wp:cNvGraphicFramePr/>
            <a:graphic xmlns:a="http://schemas.openxmlformats.org/drawingml/2006/main">
              <a:graphicData uri="http://schemas.openxmlformats.org/drawingml/2006/picture">
                <pic:pic xmlns:pic="http://schemas.openxmlformats.org/drawingml/2006/picture">
                  <pic:nvPicPr>
                    <pic:cNvPr id="157" name="image135.png"/>
                    <pic:cNvPicPr preferRelativeResize="0"/>
                  </pic:nvPicPr>
                  <pic:blipFill>
                    <a:blip r:embed="rId13"/>
                    <a:srcRect/>
                    <a:stretch>
                      <a:fillRect/>
                    </a:stretch>
                  </pic:blipFill>
                  <pic:spPr>
                    <a:xfrm>
                      <a:off x="0" y="0"/>
                      <a:ext cx="3743325" cy="1369374"/>
                    </a:xfrm>
                    <a:prstGeom prst="rect">
                      <a:avLst/>
                    </a:prstGeom>
                  </pic:spPr>
                </pic:pic>
              </a:graphicData>
            </a:graphic>
          </wp:inline>
        </w:drawing>
      </w:r>
    </w:p>
    <w:p>
      <w:pPr>
        <w:tabs>
          <w:tab w:val="left" w:pos="8980"/>
        </w:tabs>
        <w:ind w:left="720" w:firstLine="0"/>
        <w:rPr>
          <w:rFonts w:ascii="Times New Roman" w:hAnsi="Times New Roman" w:eastAsia="Times New Roman" w:cs="Times New Roman"/>
          <w:b/>
          <w:sz w:val="32"/>
          <w:szCs w:val="32"/>
        </w:rPr>
      </w:pPr>
      <w:r>
        <w:rPr>
          <w:rFonts w:ascii="Times New Roman" w:hAnsi="Times New Roman" w:eastAsia="Times New Roman" w:cs="Times New Roman"/>
          <w:b/>
          <w:sz w:val="21"/>
          <w:szCs w:val="21"/>
          <w:rtl w:val="0"/>
        </w:rPr>
        <w:t xml:space="preserve">                                  Figure 5 – Model in action &amp; CSV file</w:t>
      </w:r>
    </w:p>
    <w:p>
      <w:pPr>
        <w:tabs>
          <w:tab w:val="left" w:pos="8980"/>
        </w:tabs>
        <w:rPr>
          <w:rFonts w:ascii="Times New Roman" w:hAnsi="Times New Roman" w:eastAsia="Times New Roman" w:cs="Times New Roman"/>
        </w:rPr>
      </w:pPr>
    </w:p>
    <w:p>
      <w:pPr>
        <w:tabs>
          <w:tab w:val="left" w:pos="8980"/>
        </w:tabs>
        <w:rPr>
          <w:rFonts w:ascii="Times New Roman" w:hAnsi="Times New Roman" w:eastAsia="Times New Roman" w:cs="Times New Roman"/>
        </w:rPr>
      </w:pPr>
    </w:p>
    <w:p>
      <w:pPr>
        <w:tabs>
          <w:tab w:val="left" w:pos="8980"/>
        </w:tabs>
        <w:rPr>
          <w:rFonts w:ascii="Times New Roman" w:hAnsi="Times New Roman" w:eastAsia="Times New Roman" w:cs="Times New Roman"/>
        </w:rPr>
      </w:pPr>
    </w:p>
    <w:p>
      <w:pPr>
        <w:tabs>
          <w:tab w:val="left" w:pos="8980"/>
        </w:tabs>
        <w:rPr>
          <w:rFonts w:ascii="Times New Roman" w:hAnsi="Times New Roman" w:eastAsia="Times New Roman" w:cs="Times New Roman"/>
        </w:rPr>
      </w:pPr>
    </w:p>
    <w:p>
      <w:pPr>
        <w:tabs>
          <w:tab w:val="left" w:pos="700"/>
        </w:tabs>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4.4 </w:t>
      </w:r>
      <w:r>
        <w:rPr>
          <w:rFonts w:ascii="Times New Roman" w:hAnsi="Times New Roman" w:eastAsia="Times New Roman" w:cs="Times New Roman"/>
          <w:b/>
          <w:sz w:val="32"/>
          <w:szCs w:val="32"/>
          <w:rtl w:val="0"/>
        </w:rPr>
        <w:t>Quality Assurance</w:t>
      </w:r>
    </w:p>
    <w:p>
      <w:pPr>
        <w:tabs>
          <w:tab w:val="left" w:pos="700"/>
        </w:tabs>
        <w:jc w:val="both"/>
        <w:rPr>
          <w:rFonts w:ascii="Times New Roman" w:hAnsi="Times New Roman" w:eastAsia="Times New Roman" w:cs="Times New Roman"/>
          <w:sz w:val="28"/>
          <w:szCs w:val="28"/>
        </w:rPr>
      </w:pPr>
    </w:p>
    <w:p>
      <w:pPr>
        <w:tabs>
          <w:tab w:val="left" w:pos="700"/>
        </w:tabs>
        <w:rPr>
          <w:rFonts w:hint="default" w:ascii="Times New Roman" w:hAnsi="Times New Roman" w:eastAsia="Times New Roman"/>
          <w:sz w:val="24"/>
          <w:szCs w:val="24"/>
          <w:rtl w:val="0"/>
        </w:rPr>
      </w:pPr>
      <w:r>
        <w:rPr>
          <w:rFonts w:hint="default" w:ascii="Times New Roman" w:hAnsi="Times New Roman" w:eastAsia="Times New Roman"/>
          <w:sz w:val="24"/>
          <w:szCs w:val="24"/>
          <w:rtl w:val="0"/>
        </w:rPr>
        <w:t xml:space="preserve">To ensure a high-quality </w:t>
      </w:r>
      <w:r>
        <w:rPr>
          <w:rFonts w:hint="default" w:ascii="Times New Roman" w:hAnsi="Times New Roman" w:eastAsia="Times New Roman"/>
          <w:sz w:val="24"/>
          <w:szCs w:val="24"/>
          <w:rtl w:val="0"/>
          <w:lang w:val="en-US"/>
        </w:rPr>
        <w:t>Attendify</w:t>
      </w:r>
      <w:r>
        <w:rPr>
          <w:rFonts w:hint="default" w:ascii="Times New Roman" w:hAnsi="Times New Roman" w:eastAsia="Times New Roman"/>
          <w:sz w:val="24"/>
          <w:szCs w:val="24"/>
          <w:rtl w:val="0"/>
        </w:rPr>
        <w:t xml:space="preserve"> app, a comprehensive quality assurance process must be implemented. This process includes verifying the accuracy and dependability of the facial recognition technology used for attendance marking, ensuring that the app provides a user-friendly interface for managing attendance and accessing college activities, evaluating the app's ability to easily communicate information about college events and activities, testing new features proposed to add value to the app and meet college needs, and more.</w:t>
      </w:r>
    </w:p>
    <w:p>
      <w:pPr>
        <w:tabs>
          <w:tab w:val="left" w:pos="700"/>
        </w:tabs>
        <w:rPr>
          <w:rFonts w:hint="default" w:ascii="Times New Roman" w:hAnsi="Times New Roman" w:eastAsia="Times New Roman"/>
          <w:sz w:val="24"/>
          <w:szCs w:val="24"/>
          <w:rtl w:val="0"/>
        </w:rPr>
      </w:pPr>
    </w:p>
    <w:p>
      <w:pPr>
        <w:tabs>
          <w:tab w:val="left" w:pos="700"/>
        </w:tabs>
        <w:rPr>
          <w:rFonts w:ascii="Times New Roman" w:hAnsi="Times New Roman" w:eastAsia="Times New Roman" w:cs="Times New Roman"/>
          <w:sz w:val="24"/>
          <w:szCs w:val="24"/>
        </w:rPr>
      </w:pPr>
      <w:r>
        <w:rPr>
          <w:rFonts w:hint="default" w:ascii="Times New Roman" w:hAnsi="Times New Roman" w:eastAsia="Times New Roman"/>
          <w:sz w:val="24"/>
          <w:szCs w:val="24"/>
        </w:rPr>
        <w:t>To evaluate usability, conducting user testing is necessary to ensure the UI is intuitive, user-friendly, and accessible while conforming to accessibility guidelines for users with disabilities. Performance testing should ensure the app can handle heavy usage and large volumes of data and perform well under different network conditions, while safeguarding user data.</w:t>
      </w:r>
    </w:p>
    <w:p>
      <w:pPr>
        <w:tabs>
          <w:tab w:val="left" w:pos="700"/>
        </w:tabs>
        <w:rPr>
          <w:rFonts w:ascii="Times New Roman" w:hAnsi="Times New Roman" w:eastAsia="Times New Roman" w:cs="Times New Roman"/>
          <w:sz w:val="24"/>
          <w:szCs w:val="24"/>
        </w:rPr>
      </w:pPr>
    </w:p>
    <w:p>
      <w:pPr>
        <w:tabs>
          <w:tab w:val="left" w:pos="700"/>
        </w:tabs>
        <w:rPr>
          <w:rFonts w:ascii="Times New Roman" w:hAnsi="Times New Roman" w:eastAsia="Times New Roman" w:cs="Times New Roman"/>
          <w:sz w:val="24"/>
          <w:szCs w:val="24"/>
        </w:rPr>
      </w:pPr>
    </w:p>
    <w:p>
      <w:pPr>
        <w:tabs>
          <w:tab w:val="left" w:pos="700"/>
        </w:tabs>
        <w:rPr>
          <w:rFonts w:ascii="Times New Roman" w:hAnsi="Times New Roman" w:eastAsia="Times New Roman" w:cs="Times New Roman"/>
          <w:sz w:val="24"/>
          <w:szCs w:val="24"/>
        </w:rPr>
      </w:pPr>
    </w:p>
    <w:p>
      <w:pPr>
        <w:tabs>
          <w:tab w:val="left" w:pos="8980"/>
        </w:tabs>
        <w:rPr>
          <w:rFonts w:ascii="Times New Roman" w:hAnsi="Times New Roman" w:eastAsia="Times New Roman" w:cs="Times New Roman"/>
          <w:i/>
          <w:sz w:val="23"/>
          <w:szCs w:val="23"/>
        </w:rPr>
      </w:pPr>
      <w:r>
        <mc:AlternateContent>
          <mc:Choice Requires="wps">
            <w:drawing>
              <wp:anchor distT="0" distB="0" distL="114300" distR="114300" simplePos="0" relativeHeight="251659264" behindDoc="0" locked="0" layoutInCell="1" allowOverlap="1">
                <wp:simplePos x="0" y="0"/>
                <wp:positionH relativeFrom="column">
                  <wp:posOffset>63500</wp:posOffset>
                </wp:positionH>
                <wp:positionV relativeFrom="paragraph">
                  <wp:posOffset>101600</wp:posOffset>
                </wp:positionV>
                <wp:extent cx="5810885" cy="31750"/>
                <wp:effectExtent l="0" t="4445" r="5715" b="14605"/>
                <wp:wrapNone/>
                <wp:docPr id="161" name="Straight Arrow Connector 161"/>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5pt;margin-top:8pt;height:2.5pt;width:457.55pt;z-index:251659264;mso-width-relative:page;mso-height-relative:page;" fillcolor="#FFFFFF" filled="t" stroked="t" coordsize="21600,21600" o:gfxdata="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G6umOHXAAAACAEAAA8AAAAA&#10;AAAAAQAgAAAAIgAAAGRycy9kb3ducmV2LnhtbFBLAQIUABQAAAAIAIdO4kDjWREDTgIAANIEAAAO&#10;AAAAAAAAAAEAIAAAACYBAABkcnMvZTJvRG9jLnhtbFBLBQYAAAAABgAGAFkBAADmBQAAAAA=&#10;">
                <v:fill on="t" focussize="0,0"/>
                <v:stroke color="#000000" miterlimit="8" joinstyle="miter" startarrowwidth="narrow" startarrowlength="short" endarrowwidth="narrow" endarrowlength="short"/>
                <v:imagedata o:title=""/>
                <o:lock v:ext="edit" aspectratio="f"/>
              </v:shape>
            </w:pict>
          </mc:Fallback>
        </mc:AlternateContent>
      </w:r>
    </w:p>
    <w:p>
      <w:pPr>
        <w:tabs>
          <w:tab w:val="left" w:pos="8980"/>
        </w:tabs>
        <w:rPr>
          <w:rFonts w:ascii="Times New Roman" w:hAnsi="Times New Roman" w:eastAsia="Times New Roman" w:cs="Times New Roman"/>
          <w:sz w:val="23"/>
          <w:szCs w:val="23"/>
        </w:rPr>
      </w:pPr>
      <w:r>
        <w:rPr>
          <w:rFonts w:ascii="Times New Roman" w:hAnsi="Times New Roman" w:eastAsia="Times New Roman" w:cs="Times New Roman"/>
          <w:i/>
          <w:sz w:val="23"/>
          <w:szCs w:val="23"/>
          <w:vertAlign w:val="baseline"/>
          <w:rtl w:val="0"/>
        </w:rPr>
        <w:t xml:space="preserve">School of Computer Engineering, KIIT, BBSR                                                                                </w:t>
      </w:r>
      <w:r>
        <w:rPr>
          <w:rFonts w:ascii="Times New Roman" w:hAnsi="Times New Roman" w:eastAsia="Times New Roman" w:cs="Times New Roman"/>
          <w:sz w:val="23"/>
          <w:szCs w:val="23"/>
          <w:rtl w:val="0"/>
        </w:rPr>
        <w:t>10</w:t>
      </w:r>
    </w:p>
    <w:p>
      <w:pPr>
        <w:tabs>
          <w:tab w:val="left" w:pos="700"/>
        </w:tabs>
        <w:rPr>
          <w:rFonts w:ascii="Times New Roman" w:hAnsi="Times New Roman" w:eastAsia="Times New Roman" w:cs="Times New Roman"/>
          <w:sz w:val="24"/>
          <w:szCs w:val="24"/>
        </w:rPr>
      </w:pPr>
    </w:p>
    <w:p>
      <w:pPr>
        <w:tabs>
          <w:tab w:val="left" w:pos="8980"/>
        </w:tabs>
        <w:rPr>
          <w:rFonts w:hint="default" w:ascii="Times New Roman" w:hAnsi="Times New Roman" w:eastAsia="Times New Roman" w:cs="Times New Roman"/>
          <w:i/>
          <w:sz w:val="23"/>
          <w:szCs w:val="23"/>
          <w:vertAlign w:val="baseline"/>
          <w:lang w:val="en-US"/>
        </w:rPr>
      </w:pPr>
      <w:r>
        <w:rPr>
          <w:rFonts w:ascii="Times New Roman" w:hAnsi="Times New Roman" w:eastAsia="Times New Roman" w:cs="Times New Roman"/>
          <w:rtl w:val="0"/>
        </w:rPr>
        <w:t xml:space="preserve">                                                                                                  </w: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7334885</wp:posOffset>
                </wp:positionH>
                <wp:positionV relativeFrom="page">
                  <wp:posOffset>229870</wp:posOffset>
                </wp:positionV>
                <wp:extent cx="72390" cy="10230485"/>
                <wp:effectExtent l="0" t="0" r="0" b="0"/>
                <wp:wrapNone/>
                <wp:docPr id="137" name="Straight Arrow Connector 137"/>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577.55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KsBgGHbAAAADQEAAA8AAAAAAAAA&#10;AQAgAAAAIgAAAGRycy9kb3ducmV2LnhtbFBLAQIUABQAAAAIAIdO4kA/6PW5RwIAAM0EAAAOAAAA&#10;AAAAAAEAIAAAACoBAABkcnMvZTJvRG9jLnhtbFBLBQYAAAAABgAGAFkBAADjBQ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230505</wp:posOffset>
                </wp:positionV>
                <wp:extent cx="7254875" cy="72390"/>
                <wp:effectExtent l="0" t="0" r="0" b="0"/>
                <wp:wrapNone/>
                <wp:docPr id="123" name="Straight Arrow Connector 123"/>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5pt;height:5.7pt;width:571.25pt;mso-position-horizontal-relative:page;mso-position-vertical-relative:page;z-index:251659264;mso-width-relative:page;mso-height-relative:page;" fillcolor="#FFFFFF" filled="t" stroked="t" coordsize="21600,21600" o:gfxdata="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Go862TYAAAACQEAAA8AAAAA&#10;AAAAAQAgAAAAIgAAAGRycy9kb3ducmV2LnhtbFBLAQIUABQAAAAIAIdO4kDMtyypTQIAANMEAAAO&#10;AAAAAAAAAAEAIAAAACcBAABkcnMvZTJvRG9jLnhtbFBLBQYAAAAABgAGAFkBAADmBQ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229870</wp:posOffset>
                </wp:positionV>
                <wp:extent cx="72390" cy="10230485"/>
                <wp:effectExtent l="0" t="0" r="0" b="0"/>
                <wp:wrapNone/>
                <wp:docPr id="118" name="Straight Arrow Connector 118"/>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Ob/nlbYAAAACQEAAA8AAAAAAAAAAQAg&#10;AAAAIgAAAGRycy9kb3ducmV2LnhtbFBLAQIUABQAAAAIAIdO4kCZlLpFRwIAAM0EAAAOAAAAAAAA&#10;AAEAIAAAACcBAABkcnMvZTJvRG9jLnhtbFBLBQYAAAAABgAGAFkBAADgBQ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10388600</wp:posOffset>
                </wp:positionV>
                <wp:extent cx="7254875" cy="72390"/>
                <wp:effectExtent l="0" t="0" r="0" b="0"/>
                <wp:wrapNone/>
                <wp:docPr id="120" name="Straight Arrow Connector 120"/>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818pt;height:5.7pt;width:571.25pt;mso-position-horizontal-relative:page;mso-position-vertical-relative:page;z-index:251659264;mso-width-relative:page;mso-height-relative:page;" fillcolor="#FFFFFF" filled="t" stroked="t" coordsize="21600,21600" o:gfxdata="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FKx3FbaAAAADQEAAA8A&#10;AAAAAAAAAQAgAAAAIgAAAGRycy9kb3ducmV2LnhtbFBLAQIUABQAAAAIAIdO4kCRchUxTgIAANME&#10;AAAOAAAAAAAAAAEAIAAAACkBAABkcnMvZTJvRG9jLnhtbFBLBQYAAAAABgAGAFkBAADpBQ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sz w:val="23"/>
          <w:szCs w:val="23"/>
          <w:vertAlign w:val="baseline"/>
          <w:rtl w:val="0"/>
        </w:rPr>
        <w:t xml:space="preserve">              </w:t>
      </w:r>
      <w:r>
        <w:rPr>
          <w:rFonts w:hint="default" w:ascii="Times New Roman" w:hAnsi="Times New Roman" w:eastAsia="Times New Roman" w:cs="Times New Roman"/>
          <w:sz w:val="23"/>
          <w:szCs w:val="23"/>
          <w:vertAlign w:val="baseline"/>
          <w:rtl w:val="0"/>
          <w:lang w:val="en-US"/>
        </w:rPr>
        <w:t xml:space="preserve">                                     </w:t>
      </w:r>
      <w:r>
        <w:rPr>
          <w:rFonts w:ascii="Times New Roman" w:hAnsi="Times New Roman" w:eastAsia="Times New Roman" w:cs="Times New Roman"/>
          <w:i/>
          <w:sz w:val="23"/>
          <w:szCs w:val="23"/>
          <w:vertAlign w:val="baseline"/>
          <w:rtl w:val="0"/>
          <w:lang w:val="en-US"/>
        </w:rPr>
        <w:t>ATTENDIFY</w:t>
      </w:r>
    </w:p>
    <w:p>
      <w:pPr>
        <w:rPr>
          <w:rFonts w:ascii="Times New Roman" w:hAnsi="Times New Roman" w:eastAsia="Times New Roman" w:cs="Times New Roman"/>
          <w:vertAlign w:val="baseline"/>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810885" cy="31750"/>
                <wp:effectExtent l="0" t="0" r="0" b="0"/>
                <wp:wrapNone/>
                <wp:docPr id="114" name="Straight Arrow Connector 114"/>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0pt;height:2.5pt;width:457.55pt;z-index:251659264;mso-width-relative:page;mso-height-relative:page;" fillcolor="#FFFFFF" filled="t" stroked="t" coordsize="21600,21600" o:gfxdata="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PHvVE/UAAAAAwEAAA8AAAAAAAAA&#10;AQAgAAAAIgAAAGRycy9kb3ducmV2LnhtbFBLAQIUABQAAAAIAIdO4kBUTKR4TgIAANIEAAAOAAAA&#10;AAAAAAEAIAAAACMBAABkcnMvZTJvRG9jLnhtbFBLBQYAAAAABgAGAFkBAADjBQAAAAA=&#10;">
                <v:fill on="t" focussize="0,0"/>
                <v:stroke color="#000000" miterlimit="8" joinstyle="miter" startarrowwidth="narrow" startarrowlength="short" endarrowwidth="narrow" endarrowlength="short"/>
                <v:imagedata o:title=""/>
                <o:lock v:ext="edit" aspectratio="f"/>
              </v:shape>
            </w:pict>
          </mc:Fallback>
        </mc:AlternateContent>
      </w: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sz w:val="40"/>
          <w:szCs w:val="40"/>
          <w:vertAlign w:val="baseline"/>
        </w:rPr>
      </w:pPr>
      <w:r>
        <w:rPr>
          <w:rFonts w:ascii="Times New Roman" w:hAnsi="Times New Roman" w:eastAsia="Times New Roman" w:cs="Times New Roman"/>
          <w:sz w:val="40"/>
          <w:szCs w:val="40"/>
          <w:vertAlign w:val="baseline"/>
          <w:rtl w:val="0"/>
        </w:rPr>
        <w:t>Chapter 5</w:t>
      </w: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sz w:val="52"/>
          <w:szCs w:val="52"/>
          <w:vertAlign w:val="baseline"/>
        </w:rPr>
      </w:pPr>
      <w:r>
        <w:rPr>
          <w:rFonts w:ascii="Times New Roman" w:hAnsi="Times New Roman" w:eastAsia="Times New Roman" w:cs="Times New Roman"/>
          <w:b/>
          <w:sz w:val="52"/>
          <w:szCs w:val="52"/>
          <w:vertAlign w:val="baseline"/>
          <w:rtl w:val="0"/>
        </w:rPr>
        <w:t>S</w:t>
      </w:r>
      <w:r>
        <w:rPr>
          <w:rFonts w:ascii="Times New Roman" w:hAnsi="Times New Roman" w:eastAsia="Times New Roman" w:cs="Times New Roman"/>
          <w:sz w:val="52"/>
          <w:szCs w:val="52"/>
          <w:vertAlign w:val="baseline"/>
          <w:rtl w:val="0"/>
        </w:rPr>
        <w:t xml:space="preserve">tandards </w:t>
      </w:r>
      <w:r>
        <w:rPr>
          <w:rFonts w:ascii="Times New Roman" w:hAnsi="Times New Roman" w:eastAsia="Times New Roman" w:cs="Times New Roman"/>
          <w:b/>
          <w:sz w:val="52"/>
          <w:szCs w:val="52"/>
          <w:vertAlign w:val="baseline"/>
          <w:rtl w:val="0"/>
        </w:rPr>
        <w:t>A</w:t>
      </w:r>
      <w:r>
        <w:rPr>
          <w:rFonts w:ascii="Times New Roman" w:hAnsi="Times New Roman" w:eastAsia="Times New Roman" w:cs="Times New Roman"/>
          <w:sz w:val="52"/>
          <w:szCs w:val="52"/>
          <w:vertAlign w:val="baseline"/>
          <w:rtl w:val="0"/>
        </w:rPr>
        <w:t xml:space="preserve">dopted </w:t>
      </w: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tabs>
          <w:tab w:val="left" w:pos="700"/>
        </w:tabs>
        <w:rPr>
          <w:rFonts w:ascii="Times New Roman" w:hAnsi="Times New Roman" w:eastAsia="Times New Roman" w:cs="Times New Roman"/>
          <w:b/>
          <w:sz w:val="32"/>
          <w:szCs w:val="32"/>
          <w:vertAlign w:val="baseline"/>
        </w:rPr>
      </w:pPr>
      <w:r>
        <w:rPr>
          <w:rFonts w:ascii="Times New Roman" w:hAnsi="Times New Roman" w:eastAsia="Times New Roman" w:cs="Times New Roman"/>
          <w:sz w:val="32"/>
          <w:szCs w:val="32"/>
          <w:vertAlign w:val="baseline"/>
          <w:rtl w:val="0"/>
        </w:rPr>
        <w:t>5.1</w:t>
      </w:r>
      <w:r>
        <w:rPr>
          <w:rFonts w:ascii="Times New Roman" w:hAnsi="Times New Roman" w:eastAsia="Times New Roman" w:cs="Times New Roman"/>
          <w:sz w:val="32"/>
          <w:szCs w:val="32"/>
          <w:rtl w:val="0"/>
        </w:rPr>
        <w:t xml:space="preserve"> </w:t>
      </w:r>
      <w:r>
        <w:rPr>
          <w:rFonts w:ascii="Times New Roman" w:hAnsi="Times New Roman" w:eastAsia="Times New Roman" w:cs="Times New Roman"/>
          <w:b/>
          <w:sz w:val="32"/>
          <w:szCs w:val="32"/>
          <w:vertAlign w:val="baseline"/>
          <w:rtl w:val="0"/>
        </w:rPr>
        <w:t>Design Standards</w:t>
      </w:r>
    </w:p>
    <w:p>
      <w:pPr>
        <w:tabs>
          <w:tab w:val="left" w:pos="700"/>
        </w:tabs>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 software project's design is a crucial undertaking that needs considerable planning and thought. Here are a few guidelines for designing software projects:</w:t>
      </w:r>
    </w:p>
    <w:p>
      <w:pPr>
        <w:numPr>
          <w:ilvl w:val="0"/>
          <w:numId w:val="3"/>
        </w:numPr>
        <w:tabs>
          <w:tab w:val="left" w:pos="700"/>
        </w:tabs>
        <w:spacing w:before="240" w:after="0"/>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Clearly State Project Objective</w:t>
      </w:r>
    </w:p>
    <w:p>
      <w:pPr>
        <w:numPr>
          <w:ilvl w:val="0"/>
          <w:numId w:val="3"/>
        </w:numPr>
        <w:tabs>
          <w:tab w:val="left" w:pos="700"/>
        </w:tabs>
        <w:spacing w:before="0" w:after="0"/>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Utilize Proper Architecture</w:t>
      </w:r>
    </w:p>
    <w:p>
      <w:pPr>
        <w:numPr>
          <w:ilvl w:val="0"/>
          <w:numId w:val="3"/>
        </w:numPr>
        <w:tabs>
          <w:tab w:val="left" w:pos="700"/>
        </w:tabs>
        <w:spacing w:before="0" w:after="0"/>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Design a Modular Structure</w:t>
      </w:r>
    </w:p>
    <w:p>
      <w:pPr>
        <w:numPr>
          <w:ilvl w:val="0"/>
          <w:numId w:val="3"/>
        </w:numPr>
        <w:tabs>
          <w:tab w:val="left" w:pos="700"/>
        </w:tabs>
        <w:spacing w:before="0" w:after="0"/>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Adhere to Industry Standards</w:t>
      </w:r>
    </w:p>
    <w:p>
      <w:pPr>
        <w:numPr>
          <w:ilvl w:val="0"/>
          <w:numId w:val="3"/>
        </w:numPr>
        <w:tabs>
          <w:tab w:val="left" w:pos="700"/>
        </w:tabs>
        <w:spacing w:before="0" w:after="0"/>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Think about Scalability</w:t>
      </w:r>
    </w:p>
    <w:p>
      <w:pPr>
        <w:numPr>
          <w:ilvl w:val="0"/>
          <w:numId w:val="3"/>
        </w:numPr>
        <w:tabs>
          <w:tab w:val="left" w:pos="700"/>
        </w:tabs>
        <w:spacing w:before="0" w:after="0"/>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Make maintenance plans</w:t>
      </w:r>
    </w:p>
    <w:p>
      <w:pPr>
        <w:numPr>
          <w:ilvl w:val="0"/>
          <w:numId w:val="3"/>
        </w:numPr>
        <w:tabs>
          <w:tab w:val="left" w:pos="700"/>
        </w:tabs>
        <w:spacing w:before="0" w:after="0"/>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Implement design patterns</w:t>
      </w:r>
    </w:p>
    <w:p>
      <w:pPr>
        <w:numPr>
          <w:ilvl w:val="0"/>
          <w:numId w:val="3"/>
        </w:numPr>
        <w:tabs>
          <w:tab w:val="left" w:pos="700"/>
        </w:tabs>
        <w:spacing w:before="0" w:after="240"/>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Verification Control</w:t>
      </w:r>
    </w:p>
    <w:p>
      <w:pPr>
        <w:tabs>
          <w:tab w:val="left" w:pos="700"/>
        </w:tabs>
        <w:jc w:val="both"/>
        <w:rPr>
          <w:rFonts w:ascii="Times New Roman" w:hAnsi="Times New Roman" w:eastAsia="Times New Roman" w:cs="Times New Roman"/>
          <w:sz w:val="28"/>
          <w:szCs w:val="28"/>
        </w:rPr>
      </w:pPr>
    </w:p>
    <w:p>
      <w:pPr>
        <w:tabs>
          <w:tab w:val="left" w:pos="700"/>
        </w:tabs>
        <w:jc w:val="both"/>
        <w:rPr>
          <w:rFonts w:ascii="Times New Roman" w:hAnsi="Times New Roman" w:eastAsia="Times New Roman" w:cs="Times New Roman"/>
          <w:i w:val="0"/>
          <w:smallCaps w:val="0"/>
          <w:color w:val="202124"/>
          <w:sz w:val="28"/>
          <w:szCs w:val="28"/>
          <w:highlight w:val="white"/>
          <w:vertAlign w:val="baseline"/>
        </w:rPr>
      </w:pPr>
    </w:p>
    <w:p>
      <w:pPr>
        <w:tabs>
          <w:tab w:val="left" w:pos="700"/>
        </w:tabs>
        <w:rPr>
          <w:rFonts w:ascii="Times New Roman" w:hAnsi="Times New Roman" w:eastAsia="Times New Roman" w:cs="Times New Roman"/>
          <w:b/>
          <w:sz w:val="32"/>
          <w:szCs w:val="32"/>
          <w:vertAlign w:val="baseline"/>
        </w:rPr>
      </w:pPr>
      <w:r>
        <w:rPr>
          <w:rFonts w:ascii="Times New Roman" w:hAnsi="Times New Roman" w:eastAsia="Times New Roman" w:cs="Times New Roman"/>
          <w:sz w:val="33"/>
          <w:szCs w:val="33"/>
          <w:vertAlign w:val="baseline"/>
          <w:rtl w:val="0"/>
        </w:rPr>
        <w:t xml:space="preserve">5.2   </w:t>
      </w:r>
      <w:r>
        <w:rPr>
          <w:rFonts w:ascii="Times New Roman" w:hAnsi="Times New Roman" w:eastAsia="Times New Roman" w:cs="Times New Roman"/>
          <w:b/>
          <w:sz w:val="32"/>
          <w:szCs w:val="32"/>
          <w:vertAlign w:val="baseline"/>
          <w:rtl w:val="0"/>
        </w:rPr>
        <w:t>Coding Standards</w:t>
      </w:r>
    </w:p>
    <w:p>
      <w:pPr>
        <w:tabs>
          <w:tab w:val="left" w:pos="700"/>
        </w:tabs>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Coding standards are collections of coding rules, guidelines, and best practices. A few of the coding standards are:</w:t>
      </w:r>
    </w:p>
    <w:p>
      <w:pPr>
        <w:numPr>
          <w:ilvl w:val="0"/>
          <w:numId w:val="4"/>
        </w:numPr>
        <w:tabs>
          <w:tab w:val="left" w:pos="700"/>
        </w:tabs>
        <w:spacing w:before="240" w:after="0"/>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Try to write as few lines as you can.</w:t>
      </w:r>
    </w:p>
    <w:p>
      <w:pPr>
        <w:numPr>
          <w:ilvl w:val="0"/>
          <w:numId w:val="4"/>
        </w:numPr>
        <w:tabs>
          <w:tab w:val="left" w:pos="700"/>
        </w:tabs>
        <w:spacing w:before="0" w:after="0"/>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Adopt sensible naming practices.</w:t>
      </w:r>
    </w:p>
    <w:p>
      <w:pPr>
        <w:numPr>
          <w:ilvl w:val="0"/>
          <w:numId w:val="4"/>
        </w:numPr>
        <w:tabs>
          <w:tab w:val="left" w:pos="700"/>
        </w:tabs>
        <w:spacing w:before="0" w:after="0"/>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Divide code snippets from the same section into paragraphs.</w:t>
      </w:r>
    </w:p>
    <w:p>
      <w:pPr>
        <w:numPr>
          <w:ilvl w:val="0"/>
          <w:numId w:val="4"/>
        </w:numPr>
        <w:tabs>
          <w:tab w:val="left" w:pos="700"/>
        </w:tabs>
        <w:spacing w:before="0" w:after="0"/>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Indent control structures at their beginning and end using indentation. Indicate the connection between them in detail.</w:t>
      </w:r>
      <w:r>
        <w:rPr>
          <w:rFonts w:ascii="Times New Roman" w:hAnsi="Times New Roman" w:eastAsia="Times New Roman" w:cs="Times New Roman"/>
          <w:sz w:val="24"/>
          <w:szCs w:val="24"/>
          <w:rtl w:val="0"/>
        </w:rPr>
        <w:tab/>
      </w:r>
    </w:p>
    <w:p>
      <w:pPr>
        <w:numPr>
          <w:ilvl w:val="0"/>
          <w:numId w:val="4"/>
        </w:numPr>
        <w:tabs>
          <w:tab w:val="left" w:pos="700"/>
        </w:tabs>
        <w:spacing w:before="0" w:after="240"/>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Avoid calling long functions. A single function should, ideally, complete a single task</w:t>
      </w:r>
    </w:p>
    <w:p>
      <w:pPr>
        <w:tabs>
          <w:tab w:val="left" w:pos="700"/>
        </w:tabs>
        <w:rPr>
          <w:rFonts w:ascii="Times New Roman" w:hAnsi="Times New Roman" w:eastAsia="Times New Roman" w:cs="Times New Roman"/>
          <w:sz w:val="26"/>
          <w:szCs w:val="26"/>
        </w:rPr>
      </w:pPr>
    </w:p>
    <w:p>
      <w:pPr>
        <w:tabs>
          <w:tab w:val="left" w:pos="700"/>
        </w:tabs>
        <w:rPr>
          <w:rFonts w:ascii="Times New Roman" w:hAnsi="Times New Roman" w:eastAsia="Times New Roman" w:cs="Times New Roman"/>
          <w:b/>
          <w:sz w:val="32"/>
          <w:szCs w:val="32"/>
          <w:vertAlign w:val="baseline"/>
        </w:rPr>
      </w:pPr>
      <w:r>
        <w:rPr>
          <w:rFonts w:ascii="Times New Roman" w:hAnsi="Times New Roman" w:eastAsia="Times New Roman" w:cs="Times New Roman"/>
          <w:sz w:val="32"/>
          <w:szCs w:val="32"/>
          <w:vertAlign w:val="baseline"/>
          <w:rtl w:val="0"/>
        </w:rPr>
        <w:t xml:space="preserve">5.3   </w:t>
      </w:r>
      <w:r>
        <w:rPr>
          <w:rFonts w:ascii="Times New Roman" w:hAnsi="Times New Roman" w:eastAsia="Times New Roman" w:cs="Times New Roman"/>
          <w:b/>
          <w:sz w:val="32"/>
          <w:szCs w:val="32"/>
          <w:vertAlign w:val="baseline"/>
          <w:rtl w:val="0"/>
        </w:rPr>
        <w:t>Testing Standards</w:t>
      </w:r>
    </w:p>
    <w:p>
      <w:pPr>
        <w:tabs>
          <w:tab w:val="left" w:pos="700"/>
        </w:tabs>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There are some ISO and IEEE standards for quality assurance and testing of the product. The standards followed for testing and verification of our project work include</w:t>
      </w:r>
    </w:p>
    <w:p>
      <w:pPr>
        <w:tabs>
          <w:tab w:val="left" w:pos="700"/>
        </w:tabs>
        <w:spacing w:before="240" w:after="240"/>
        <w:ind w:firstLine="260"/>
        <w:jc w:val="both"/>
        <w:rPr>
          <w:rFonts w:ascii="Times New Roman" w:hAnsi="Times New Roman" w:eastAsia="Times New Roman" w:cs="Times New Roman"/>
          <w:sz w:val="26"/>
          <w:szCs w:val="26"/>
        </w:rPr>
      </w:pPr>
      <w:r>
        <w:rPr>
          <w:rFonts w:ascii="Times New Roman" w:hAnsi="Times New Roman" w:eastAsia="Times New Roman" w:cs="Times New Roman"/>
          <w:sz w:val="24"/>
          <w:szCs w:val="24"/>
          <w:rtl w:val="0"/>
        </w:rPr>
        <w:t>(1)Unit Testing: The most compact testable unit of a software program is tested. Developers carry it out throughout the coding phase.</w:t>
      </w:r>
      <w:r>
        <w:rPr>
          <w:rFonts w:ascii="Times New Roman" w:hAnsi="Times New Roman" w:eastAsia="Times New Roman" w:cs="Times New Roman"/>
          <w:sz w:val="26"/>
          <w:szCs w:val="26"/>
          <w:rtl w:val="0"/>
        </w:rPr>
        <w:t xml:space="preserve">  </w:t>
      </w:r>
    </w:p>
    <w:p>
      <w:pPr>
        <w:tabs>
          <w:tab w:val="left" w:pos="8980"/>
        </w:tabs>
        <w:rPr>
          <w:rFonts w:ascii="Times New Roman" w:hAnsi="Times New Roman" w:eastAsia="Times New Roman" w:cs="Times New Roman"/>
          <w:i/>
          <w:sz w:val="23"/>
          <w:szCs w:val="23"/>
        </w:rPr>
      </w:pPr>
    </w:p>
    <w:p>
      <w:pPr>
        <w:tabs>
          <w:tab w:val="left" w:pos="8980"/>
        </w:tabs>
        <w:rPr>
          <w:rFonts w:ascii="Times New Roman" w:hAnsi="Times New Roman" w:eastAsia="Times New Roman" w:cs="Times New Roman"/>
          <w:i/>
          <w:sz w:val="23"/>
          <w:szCs w:val="23"/>
        </w:rPr>
      </w:pPr>
    </w:p>
    <w:p>
      <w:pPr>
        <w:tabs>
          <w:tab w:val="left" w:pos="8980"/>
        </w:tabs>
        <w:rPr>
          <w:rFonts w:ascii="Times New Roman" w:hAnsi="Times New Roman" w:eastAsia="Times New Roman" w:cs="Times New Roman"/>
          <w:i/>
          <w:sz w:val="23"/>
          <w:szCs w:val="23"/>
        </w:rPr>
      </w:pPr>
    </w:p>
    <w:p>
      <w:pPr>
        <w:tabs>
          <w:tab w:val="left" w:pos="8980"/>
        </w:tabs>
        <w:rPr>
          <w:rFonts w:ascii="Times New Roman" w:hAnsi="Times New Roman" w:eastAsia="Times New Roman" w:cs="Times New Roman"/>
          <w:i/>
          <w:sz w:val="23"/>
          <w:szCs w:val="23"/>
        </w:rPr>
      </w:pPr>
    </w:p>
    <w:p>
      <w:pPr>
        <w:tabs>
          <w:tab w:val="left" w:pos="8980"/>
        </w:tabs>
        <w:rPr>
          <w:rFonts w:ascii="Times New Roman" w:hAnsi="Times New Roman" w:eastAsia="Times New Roman" w:cs="Times New Roman"/>
          <w:i/>
          <w:sz w:val="23"/>
          <w:szCs w:val="23"/>
        </w:rPr>
      </w:pPr>
    </w:p>
    <w:p>
      <w:pPr>
        <w:tabs>
          <w:tab w:val="left" w:pos="8980"/>
        </w:tabs>
        <w:rPr>
          <w:rFonts w:ascii="Times New Roman" w:hAnsi="Times New Roman" w:eastAsia="Times New Roman" w:cs="Times New Roman"/>
          <w:i/>
          <w:sz w:val="23"/>
          <w:szCs w:val="23"/>
        </w:rPr>
      </w:pPr>
    </w:p>
    <w:p>
      <w:pPr>
        <w:tabs>
          <w:tab w:val="left" w:pos="8980"/>
        </w:tabs>
        <w:rPr>
          <w:rFonts w:ascii="Times New Roman" w:hAnsi="Times New Roman" w:eastAsia="Times New Roman" w:cs="Times New Roman"/>
          <w:i/>
          <w:sz w:val="23"/>
          <w:szCs w:val="23"/>
        </w:rPr>
      </w:pPr>
      <w:r>
        <mc:AlternateContent>
          <mc:Choice Requires="wps">
            <w:drawing>
              <wp:anchor distT="0" distB="0" distL="114300" distR="114300" simplePos="0" relativeHeight="251659264" behindDoc="0" locked="0" layoutInCell="1" allowOverlap="1">
                <wp:simplePos x="0" y="0"/>
                <wp:positionH relativeFrom="column">
                  <wp:posOffset>-12065</wp:posOffset>
                </wp:positionH>
                <wp:positionV relativeFrom="paragraph">
                  <wp:posOffset>127000</wp:posOffset>
                </wp:positionV>
                <wp:extent cx="5810885" cy="31750"/>
                <wp:effectExtent l="0" t="0" r="0" b="0"/>
                <wp:wrapNone/>
                <wp:docPr id="116" name="Straight Arrow Connector 116"/>
                <wp:cNvGraphicFramePr/>
                <a:graphic xmlns:a="http://schemas.openxmlformats.org/drawingml/2006/main">
                  <a:graphicData uri="http://schemas.microsoft.com/office/word/2010/wordprocessingShape">
                    <wps:wsp>
                      <wps:cNvCnPr/>
                      <wps:spPr>
                        <a:xfrm>
                          <a:off x="2450083" y="3773650"/>
                          <a:ext cx="5791835" cy="1270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95pt;margin-top:10pt;height:2.5pt;width:457.55pt;z-index:251659264;mso-width-relative:page;mso-height-relative:page;" fillcolor="#FFFFFF" filled="t" stroked="t" coordsize="21600,21600" o:gfxdata="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C2+VbvYAAAACAEAAA8A&#10;AAAAAAAAAQAgAAAAIgAAAGRycy9kb3ducmV2LnhtbFBLAQIUABQAAAAIAIdO4kCUxIbVUAIAANYE&#10;AAAOAAAAAAAAAAEAIAAAACcBAABkcnMvZTJvRG9jLnhtbFBLBQYAAAAABgAGAFkBAADpBQAAAAA=&#10;">
                <v:fill on="t" focussize="0,0"/>
                <v:stroke color="#000000" miterlimit="8" joinstyle="miter" startarrowwidth="narrow" startarrowlength="short" endarrowwidth="narrow" endarrowlength="short"/>
                <v:imagedata o:title=""/>
                <o:lock v:ext="edit" aspectratio="f"/>
              </v:shape>
            </w:pict>
          </mc:Fallback>
        </mc:AlternateContent>
      </w:r>
    </w:p>
    <w:p>
      <w:pPr>
        <w:tabs>
          <w:tab w:val="left" w:pos="8980"/>
        </w:tabs>
        <w:rPr>
          <w:rFonts w:ascii="Times New Roman" w:hAnsi="Times New Roman" w:eastAsia="Times New Roman" w:cs="Times New Roman"/>
          <w:sz w:val="23"/>
          <w:szCs w:val="23"/>
        </w:rPr>
      </w:pPr>
      <w:r>
        <w:rPr>
          <w:rFonts w:ascii="Times New Roman" w:hAnsi="Times New Roman" w:eastAsia="Times New Roman" w:cs="Times New Roman"/>
          <w:i/>
          <w:sz w:val="23"/>
          <w:szCs w:val="23"/>
          <w:rtl w:val="0"/>
        </w:rPr>
        <w:t>School of Computer Engineering, KIIT, BBSR</w:t>
      </w:r>
      <w:r>
        <w:rPr>
          <w:rFonts w:ascii="Times New Roman" w:hAnsi="Times New Roman" w:eastAsia="Times New Roman" w:cs="Times New Roman"/>
          <w:rtl w:val="0"/>
        </w:rPr>
        <w:t xml:space="preserve">                                                                                             11          </w:t>
      </w:r>
    </w:p>
    <w:p>
      <w:pPr>
        <w:tabs>
          <w:tab w:val="left" w:pos="8980"/>
        </w:tabs>
        <w:rPr>
          <w:rFonts w:ascii="Times New Roman" w:hAnsi="Times New Roman" w:eastAsia="Times New Roman" w:cs="Times New Roman"/>
          <w:sz w:val="23"/>
          <w:szCs w:val="23"/>
          <w:vertAlign w:val="baseline"/>
        </w:rPr>
      </w:pPr>
      <w:r>
        <w:rPr>
          <w:rFonts w:ascii="Times New Roman" w:hAnsi="Times New Roman" w:eastAsia="Times New Roman" w:cs="Times New Roman"/>
          <w:sz w:val="23"/>
          <w:szCs w:val="23"/>
          <w:vertAlign w:val="baseline"/>
          <w:rtl w:val="0"/>
        </w:rPr>
        <w:t xml:space="preserve">                       </w:t>
      </w:r>
    </w:p>
    <w:p>
      <w:pPr>
        <w:tabs>
          <w:tab w:val="left" w:pos="8980"/>
        </w:tabs>
        <w:ind w:left="0" w:firstLine="0"/>
        <w:rPr>
          <w:rFonts w:hint="default" w:ascii="Times New Roman" w:hAnsi="Times New Roman" w:eastAsia="Times New Roman" w:cs="Times New Roman"/>
          <w:i/>
          <w:sz w:val="23"/>
          <w:szCs w:val="23"/>
          <w:vertAlign w:val="baseline"/>
          <w:lang w:val="en-US"/>
        </w:rPr>
      </w:pPr>
      <w:r>
        <w:rPr>
          <w:rFonts w:ascii="Times New Roman" w:hAnsi="Times New Roman" w:eastAsia="Times New Roman" w:cs="Times New Roman"/>
          <w:i/>
          <w:sz w:val="23"/>
          <w:szCs w:val="23"/>
          <w:rtl w:val="0"/>
        </w:rPr>
        <w:t xml:space="preserve">                                                                                                  </w:t>
      </w:r>
      <w:r>
        <w:rPr>
          <w:rFonts w:hint="default" w:ascii="Times New Roman" w:hAnsi="Times New Roman" w:eastAsia="Times New Roman" w:cs="Times New Roman"/>
          <w:i/>
          <w:sz w:val="23"/>
          <w:szCs w:val="23"/>
          <w:rtl w:val="0"/>
          <w:lang w:val="en-US"/>
        </w:rPr>
        <w:t xml:space="preserve">                                      </w:t>
      </w:r>
      <w:r>
        <w:rPr>
          <w:rFonts w:ascii="Times New Roman" w:hAnsi="Times New Roman" w:eastAsia="Times New Roman" w:cs="Times New Roman"/>
          <w:i/>
          <w:sz w:val="23"/>
          <w:szCs w:val="23"/>
          <w:vertAlign w:val="baseline"/>
          <w:rtl w:val="0"/>
          <w:lang w:val="en-US"/>
        </w:rPr>
        <w:t>ATTENDIFY</w:t>
      </w:r>
    </w:p>
    <w:p>
      <w:pPr>
        <w:rPr>
          <w:rFonts w:ascii="Times New Roman" w:hAnsi="Times New Roman" w:eastAsia="Times New Roman" w:cs="Times New Roman"/>
          <w:vertAlign w:val="baseline"/>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810885" cy="31750"/>
                <wp:effectExtent l="0" t="0" r="0" b="0"/>
                <wp:wrapNone/>
                <wp:docPr id="110" name="Straight Arrow Connector 110"/>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0pt;height:2.5pt;width:457.55pt;z-index:251659264;mso-width-relative:page;mso-height-relative:page;" fillcolor="#FFFFFF" filled="t" stroked="t" coordsize="21600,21600" o:gfxdata="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PHvVE/UAAAAAwEAAA8AAAAAAAAA&#10;AQAgAAAAIgAAAGRycy9kb3ducmV2LnhtbFBLAQIUABQAAAAIAIdO4kDSNHdwTgIAANIEAAAOAAAA&#10;AAAAAAEAIAAAACMBAABkcnMvZTJvRG9jLnhtbFBLBQYAAAAABgAGAFkBAADjBQAAAAA=&#10;">
                <v:fill on="t" focussize="0,0"/>
                <v:stroke color="#000000" miterlimit="8" joinstyle="miter" startarrowwidth="narrow" startarrowlength="short" endarrowwidth="narrow" endarrowlength="short"/>
                <v:imagedata o:title=""/>
                <o:lock v:ext="edit" aspectratio="f"/>
              </v:shape>
            </w:pict>
          </mc:Fallback>
        </mc:AlternateContent>
      </w:r>
    </w:p>
    <w:p>
      <w:pPr>
        <w:ind w:right="960"/>
        <w:jc w:val="left"/>
        <w:rPr>
          <w:rFonts w:ascii="Times New Roman" w:hAnsi="Times New Roman" w:eastAsia="Times New Roman" w:cs="Times New Roman"/>
          <w:sz w:val="23"/>
          <w:szCs w:val="23"/>
        </w:rPr>
      </w:pP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229870</wp:posOffset>
                </wp:positionV>
                <wp:extent cx="72390" cy="10230485"/>
                <wp:effectExtent l="0" t="0" r="0" b="0"/>
                <wp:wrapNone/>
                <wp:docPr id="112" name="Straight Arrow Connector 112"/>
                <wp:cNvGraphicFramePr/>
                <a:graphic xmlns:a="http://schemas.openxmlformats.org/drawingml/2006/main">
                  <a:graphicData uri="http://schemas.microsoft.com/office/word/2010/wordprocessingShape">
                    <wps:wsp>
                      <wps:cNvCnPr/>
                      <wps:spPr>
                        <a:xfrm>
                          <a:off x="5333935" y="0"/>
                          <a:ext cx="2413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m/55W2AAAAAkBAAAPAAAAAAAAAAEA&#10;IAAAACIAAABkcnMvZG93bnJldi54bWxQSwECFAAUAAAACACHTuJAvY+91kgCAADRBAAADgAAAAAA&#10;AAABACAAAAAnAQAAZHJzL2Uyb0RvYy54bWxQSwUGAAAAAAYABgBZAQAA4QUAAAAA&#10;">
                <v:fill on="t" focussize="0,0"/>
                <v:stroke weight="1.89173228346457pt" color="#000000" miterlimit="8" joinstyle="miter" startarrowwidth="narrow" startarrowlength="short" endarrowwidth="narrow" endarrowlength="short"/>
                <v:imagedata o:title=""/>
                <o:lock v:ext="edit" aspectratio="f"/>
              </v:shape>
            </w:pict>
          </mc:Fallback>
        </mc:AlternateContent>
      </w:r>
    </w:p>
    <w:p>
      <w:pPr>
        <w:tabs>
          <w:tab w:val="left" w:pos="700"/>
        </w:tabs>
        <w:spacing w:before="240" w:after="240"/>
        <w:ind w:firstLine="390"/>
        <w:jc w:val="both"/>
        <w:rPr>
          <w:rFonts w:ascii="Times New Roman" w:hAnsi="Times New Roman" w:eastAsia="Times New Roman" w:cs="Times New Roman"/>
          <w:sz w:val="26"/>
          <w:szCs w:val="26"/>
          <w:vertAlign w:val="baseline"/>
        </w:rPr>
      </w:pPr>
      <w:r>
        <w:rPr>
          <w:rFonts w:ascii="Times New Roman" w:hAnsi="Times New Roman" w:eastAsia="Times New Roman" w:cs="Times New Roman"/>
          <w:sz w:val="24"/>
          <w:szCs w:val="24"/>
          <w:rtl w:val="0"/>
        </w:rPr>
        <w:t xml:space="preserve">(2)Regression Testing: Regression testing verifies that no new mistakes have been added to the software after the </w:t>
      </w:r>
      <w:r>
        <w:rPr>
          <w:rFonts w:ascii="Times New Roman" w:hAnsi="Times New Roman" w:eastAsia="Times New Roman" w:cs="Times New Roman"/>
          <w:sz w:val="24"/>
          <w:szCs w:val="24"/>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10388600</wp:posOffset>
                </wp:positionV>
                <wp:extent cx="7254875" cy="72390"/>
                <wp:effectExtent l="0" t="0" r="0" b="0"/>
                <wp:wrapNone/>
                <wp:docPr id="127" name="Straight Arrow Connector 127"/>
                <wp:cNvGraphicFramePr/>
                <a:graphic xmlns:a="http://schemas.openxmlformats.org/drawingml/2006/main">
                  <a:graphicData uri="http://schemas.microsoft.com/office/word/2010/wordprocessingShape">
                    <wps:wsp>
                      <wps:cNvCnPr/>
                      <wps:spPr>
                        <a:xfrm>
                          <a:off x="1742693" y="3767935"/>
                          <a:ext cx="7206615" cy="2413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818pt;height:5.7pt;width:571.25pt;mso-position-horizontal-relative:page;mso-position-vertical-relative:page;z-index:251659264;mso-width-relative:page;mso-height-relative:page;" fillcolor="#FFFFFF" filled="t" stroked="t" coordsize="21600,21600" o:gfxdata="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FKx3FbaAAAADQEA&#10;AA8AAAAAAAAAAQAgAAAAIgAAAGRycy9kb3ducmV2LnhtbFBLAQIUABQAAAAIAIdO4kBe58sjUQIA&#10;ANcEAAAOAAAAAAAAAAEAIAAAACkBAABkcnMvZTJvRG9jLnhtbFBLBQYAAAAABgAGAFkBAADsBQAA&#10;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sz w:val="24"/>
          <w:szCs w:val="24"/>
          <w:rtl w:val="0"/>
        </w:rPr>
        <w:t>adjustments have been made by testing the modified portions of the code and the portions that may be impacted due to the alterations.</w: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7334885</wp:posOffset>
                </wp:positionH>
                <wp:positionV relativeFrom="page">
                  <wp:posOffset>229870</wp:posOffset>
                </wp:positionV>
                <wp:extent cx="72390" cy="10230485"/>
                <wp:effectExtent l="0" t="0" r="0" b="0"/>
                <wp:wrapNone/>
                <wp:docPr id="128" name="Straight Arrow Connector 128"/>
                <wp:cNvGraphicFramePr/>
                <a:graphic xmlns:a="http://schemas.openxmlformats.org/drawingml/2006/main">
                  <a:graphicData uri="http://schemas.microsoft.com/office/word/2010/wordprocessingShape">
                    <wps:wsp>
                      <wps:cNvCnPr/>
                      <wps:spPr>
                        <a:xfrm>
                          <a:off x="5333935" y="0"/>
                          <a:ext cx="2413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577.55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rAYBh2wAAAA0BAAAPAAAAAAAA&#10;AAEAIAAAACIAAABkcnMvZG93bnJldi54bWxQSwECFAAUAAAACACHTuJAomg4KEgCAADRBAAADgAA&#10;AAAAAAABACAAAAAqAQAAZHJzL2Uyb0RvYy54bWxQSwUGAAAAAAYABgBZAQAA5AUAAAAA&#10;">
                <v:fill on="t" focussize="0,0"/>
                <v:stroke weight="1.89173228346457pt" color="#000000" miterlimit="8" joinstyle="miter" startarrowwidth="narrow" startarrowlength="short" endarrowwidth="narrow" endarrowlength="short"/>
                <v:imagedata o:title=""/>
                <o:lock v:ext="edit" aspectratio="f"/>
              </v:shape>
            </w:pict>
          </mc:Fallback>
        </mc:AlternateContent>
      </w: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230505</wp:posOffset>
                </wp:positionV>
                <wp:extent cx="7254875" cy="72390"/>
                <wp:effectExtent l="0" t="0" r="0" b="0"/>
                <wp:wrapNone/>
                <wp:docPr id="126" name="Straight Arrow Connector 126"/>
                <wp:cNvGraphicFramePr/>
                <a:graphic xmlns:a="http://schemas.openxmlformats.org/drawingml/2006/main">
                  <a:graphicData uri="http://schemas.microsoft.com/office/word/2010/wordprocessingShape">
                    <wps:wsp>
                      <wps:cNvCnPr/>
                      <wps:spPr>
                        <a:xfrm>
                          <a:off x="1742693" y="3767935"/>
                          <a:ext cx="7206615" cy="2413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5pt;height:5.7pt;width:571.25pt;mso-position-horizontal-relative:page;mso-position-vertical-relative:page;z-index:251659264;mso-width-relative:page;mso-height-relative:page;" fillcolor="#FFFFFF" filled="t" stroked="t" coordsize="21600,21600" o:gfxdata="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qPOtk2AAAAAkBAAAP&#10;AAAAAAAAAAEAIAAAACIAAABkcnMvZG93bnJldi54bWxQSwECFAAUAAAACACHTuJAVhQFFlECAADX&#10;BAAADgAAAAAAAAABACAAAAAnAQAAZHJzL2Uyb0RvYy54bWxQSwUGAAAAAAYABgBZAQAA6gUAAAAA&#10;">
                <v:fill on="t" focussize="0,0"/>
                <v:stroke weight="1.89173228346457pt" color="#000000" miterlimit="8" joinstyle="miter" startarrowwidth="narrow" startarrowlength="short" endarrowwidth="narrow" endarrowlength="short"/>
                <v:imagedata o:title=""/>
                <o:lock v:ext="edit" aspectratio="f"/>
              </v:shape>
            </w:pict>
          </mc:Fallback>
        </mc:AlternateContent>
      </w: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vertAlign w:val="baseline"/>
        </w:rPr>
      </w:pPr>
    </w:p>
    <w:p>
      <w:pPr>
        <w:tabs>
          <w:tab w:val="left" w:pos="8980"/>
        </w:tabs>
        <w:rPr>
          <w:rFonts w:ascii="Times New Roman" w:hAnsi="Times New Roman" w:eastAsia="Times New Roman" w:cs="Times New Roman"/>
          <w:i/>
          <w:sz w:val="23"/>
          <w:szCs w:val="23"/>
          <w:vertAlign w:val="baseline"/>
        </w:rPr>
      </w:pPr>
    </w:p>
    <w:p>
      <w:pPr>
        <w:tabs>
          <w:tab w:val="left" w:pos="8980"/>
        </w:tabs>
        <w:rPr>
          <w:rFonts w:ascii="Times New Roman" w:hAnsi="Times New Roman" w:eastAsia="Times New Roman" w:cs="Times New Roman"/>
          <w:i/>
          <w:sz w:val="23"/>
          <w:szCs w:val="23"/>
          <w:vertAlign w:val="baseline"/>
        </w:rPr>
      </w:pPr>
    </w:p>
    <w:p>
      <w:pPr>
        <w:tabs>
          <w:tab w:val="left" w:pos="8980"/>
        </w:tabs>
        <w:rPr>
          <w:rFonts w:ascii="Times New Roman" w:hAnsi="Times New Roman" w:eastAsia="Times New Roman" w:cs="Times New Roman"/>
          <w:i/>
          <w:sz w:val="23"/>
          <w:szCs w:val="23"/>
          <w:vertAlign w:val="baseline"/>
        </w:rPr>
      </w:pPr>
    </w:p>
    <w:p>
      <w:pPr>
        <w:tabs>
          <w:tab w:val="left" w:pos="8980"/>
        </w:tabs>
        <w:rPr>
          <w:rFonts w:ascii="Times New Roman" w:hAnsi="Times New Roman" w:eastAsia="Times New Roman" w:cs="Times New Roman"/>
          <w:i/>
          <w:sz w:val="23"/>
          <w:szCs w:val="23"/>
          <w:vertAlign w:val="baseline"/>
        </w:rPr>
      </w:pPr>
    </w:p>
    <w:p>
      <w:pPr>
        <w:tabs>
          <w:tab w:val="left" w:pos="8980"/>
        </w:tabs>
        <w:rPr>
          <w:rFonts w:ascii="Times New Roman" w:hAnsi="Times New Roman" w:eastAsia="Times New Roman" w:cs="Times New Roman"/>
          <w:i/>
          <w:sz w:val="23"/>
          <w:szCs w:val="23"/>
          <w:vertAlign w:val="baseline"/>
        </w:rPr>
      </w:pPr>
    </w:p>
    <w:p>
      <w:pPr>
        <w:tabs>
          <w:tab w:val="left" w:pos="8980"/>
        </w:tabs>
        <w:rPr>
          <w:rFonts w:ascii="Times New Roman" w:hAnsi="Times New Roman" w:eastAsia="Times New Roman" w:cs="Times New Roman"/>
          <w:i/>
          <w:sz w:val="23"/>
          <w:szCs w:val="23"/>
          <w:vertAlign w:val="baseline"/>
        </w:rPr>
      </w:pPr>
    </w:p>
    <w:p>
      <w:pPr>
        <w:tabs>
          <w:tab w:val="left" w:pos="8980"/>
        </w:tabs>
        <w:rPr>
          <w:rFonts w:ascii="Times New Roman" w:hAnsi="Times New Roman" w:eastAsia="Times New Roman" w:cs="Times New Roman"/>
          <w:i/>
          <w:sz w:val="23"/>
          <w:szCs w:val="23"/>
          <w:vertAlign w:val="baseline"/>
        </w:rPr>
      </w:pPr>
    </w:p>
    <w:p>
      <w:pPr>
        <w:tabs>
          <w:tab w:val="left" w:pos="8980"/>
        </w:tabs>
        <w:rPr>
          <w:rFonts w:ascii="Times New Roman" w:hAnsi="Times New Roman" w:eastAsia="Times New Roman" w:cs="Times New Roman"/>
          <w:i/>
          <w:sz w:val="23"/>
          <w:szCs w:val="23"/>
          <w:vertAlign w:val="baseline"/>
        </w:rPr>
      </w:pPr>
    </w:p>
    <w:p>
      <w:pPr>
        <w:tabs>
          <w:tab w:val="left" w:pos="8980"/>
        </w:tabs>
        <w:rPr>
          <w:rFonts w:ascii="Times New Roman" w:hAnsi="Times New Roman" w:eastAsia="Times New Roman" w:cs="Times New Roman"/>
          <w:i/>
          <w:sz w:val="23"/>
          <w:szCs w:val="23"/>
          <w:vertAlign w:val="baseline"/>
        </w:rPr>
      </w:pPr>
    </w:p>
    <w:p>
      <w:pPr>
        <w:tabs>
          <w:tab w:val="left" w:pos="8980"/>
        </w:tabs>
        <w:rPr>
          <w:rFonts w:ascii="Times New Roman" w:hAnsi="Times New Roman" w:eastAsia="Times New Roman" w:cs="Times New Roman"/>
          <w:i/>
          <w:sz w:val="23"/>
          <w:szCs w:val="23"/>
          <w:vertAlign w:val="baseline"/>
        </w:rPr>
      </w:pPr>
    </w:p>
    <w:p>
      <w:pPr>
        <w:tabs>
          <w:tab w:val="left" w:pos="8980"/>
        </w:tabs>
        <w:rPr>
          <w:rFonts w:ascii="Times New Roman" w:hAnsi="Times New Roman" w:eastAsia="Times New Roman" w:cs="Times New Roman"/>
          <w:i/>
          <w:sz w:val="23"/>
          <w:szCs w:val="23"/>
          <w:vertAlign w:val="baseline"/>
        </w:rPr>
      </w:pPr>
    </w:p>
    <w:p>
      <w:pPr>
        <w:tabs>
          <w:tab w:val="left" w:pos="8980"/>
        </w:tabs>
        <w:rPr>
          <w:rFonts w:ascii="Times New Roman" w:hAnsi="Times New Roman" w:eastAsia="Times New Roman" w:cs="Times New Roman"/>
          <w:i/>
          <w:sz w:val="23"/>
          <w:szCs w:val="23"/>
          <w:vertAlign w:val="baseline"/>
        </w:rPr>
      </w:pPr>
    </w:p>
    <w:p>
      <w:pPr>
        <w:tabs>
          <w:tab w:val="left" w:pos="8980"/>
        </w:tabs>
        <w:rPr>
          <w:rFonts w:ascii="Times New Roman" w:hAnsi="Times New Roman" w:eastAsia="Times New Roman" w:cs="Times New Roman"/>
          <w:i/>
          <w:sz w:val="23"/>
          <w:szCs w:val="23"/>
          <w:vertAlign w:val="baseline"/>
        </w:rPr>
      </w:pPr>
    </w:p>
    <w:p>
      <w:pPr>
        <w:tabs>
          <w:tab w:val="left" w:pos="8980"/>
        </w:tabs>
        <w:rPr>
          <w:rFonts w:ascii="Times New Roman" w:hAnsi="Times New Roman" w:eastAsia="Times New Roman" w:cs="Times New Roman"/>
          <w:i/>
          <w:sz w:val="23"/>
          <w:szCs w:val="23"/>
          <w:vertAlign w:val="baseline"/>
        </w:rPr>
      </w:pPr>
    </w:p>
    <w:p>
      <w:pPr>
        <w:tabs>
          <w:tab w:val="left" w:pos="8980"/>
        </w:tabs>
        <w:rPr>
          <w:rFonts w:ascii="Times New Roman" w:hAnsi="Times New Roman" w:eastAsia="Times New Roman" w:cs="Times New Roman"/>
          <w:i/>
          <w:sz w:val="23"/>
          <w:szCs w:val="23"/>
          <w:vertAlign w:val="baseline"/>
        </w:rPr>
      </w:pPr>
    </w:p>
    <w:p>
      <w:pPr>
        <w:tabs>
          <w:tab w:val="left" w:pos="8980"/>
        </w:tabs>
        <w:rPr>
          <w:rFonts w:ascii="Times New Roman" w:hAnsi="Times New Roman" w:eastAsia="Times New Roman" w:cs="Times New Roman"/>
          <w:i/>
          <w:sz w:val="23"/>
          <w:szCs w:val="23"/>
          <w:vertAlign w:val="baseline"/>
        </w:rPr>
      </w:pPr>
    </w:p>
    <w:p>
      <w:pPr>
        <w:tabs>
          <w:tab w:val="left" w:pos="8980"/>
        </w:tabs>
        <w:rPr>
          <w:rFonts w:ascii="Times New Roman" w:hAnsi="Times New Roman" w:eastAsia="Times New Roman" w:cs="Times New Roman"/>
          <w:i/>
          <w:sz w:val="23"/>
          <w:szCs w:val="23"/>
          <w:vertAlign w:val="baseline"/>
        </w:rPr>
      </w:pPr>
    </w:p>
    <w:p>
      <w:pPr>
        <w:tabs>
          <w:tab w:val="left" w:pos="8980"/>
        </w:tabs>
        <w:rPr>
          <w:rFonts w:ascii="Times New Roman" w:hAnsi="Times New Roman" w:eastAsia="Times New Roman" w:cs="Times New Roman"/>
          <w:i/>
          <w:sz w:val="23"/>
          <w:szCs w:val="23"/>
          <w:vertAlign w:val="baseline"/>
        </w:rPr>
      </w:pPr>
    </w:p>
    <w:p>
      <w:pPr>
        <w:tabs>
          <w:tab w:val="left" w:pos="8980"/>
        </w:tabs>
        <w:rPr>
          <w:rFonts w:ascii="Times New Roman" w:hAnsi="Times New Roman" w:eastAsia="Times New Roman" w:cs="Times New Roman"/>
          <w:i/>
          <w:sz w:val="23"/>
          <w:szCs w:val="23"/>
          <w:vertAlign w:val="baseline"/>
        </w:rPr>
      </w:pPr>
    </w:p>
    <w:p>
      <w:pPr>
        <w:tabs>
          <w:tab w:val="left" w:pos="8980"/>
        </w:tabs>
        <w:rPr>
          <w:rFonts w:ascii="Times New Roman" w:hAnsi="Times New Roman" w:eastAsia="Times New Roman" w:cs="Times New Roman"/>
          <w:i/>
          <w:sz w:val="23"/>
          <w:szCs w:val="23"/>
          <w:vertAlign w:val="baseline"/>
        </w:rPr>
      </w:pPr>
    </w:p>
    <w:p>
      <w:pPr>
        <w:tabs>
          <w:tab w:val="left" w:pos="8980"/>
        </w:tabs>
        <w:rPr>
          <w:rFonts w:ascii="Times New Roman" w:hAnsi="Times New Roman" w:eastAsia="Times New Roman" w:cs="Times New Roman"/>
          <w:i/>
          <w:sz w:val="23"/>
          <w:szCs w:val="23"/>
          <w:vertAlign w:val="baseline"/>
        </w:rPr>
      </w:pPr>
    </w:p>
    <w:p>
      <w:pPr>
        <w:tabs>
          <w:tab w:val="left" w:pos="8980"/>
        </w:tabs>
        <w:rPr>
          <w:rFonts w:ascii="Times New Roman" w:hAnsi="Times New Roman" w:eastAsia="Times New Roman" w:cs="Times New Roman"/>
          <w:i/>
          <w:sz w:val="23"/>
          <w:szCs w:val="23"/>
          <w:vertAlign w:val="baseline"/>
        </w:rPr>
      </w:pPr>
    </w:p>
    <w:p>
      <w:pPr>
        <w:tabs>
          <w:tab w:val="left" w:pos="8980"/>
        </w:tabs>
        <w:rPr>
          <w:rFonts w:ascii="Times New Roman" w:hAnsi="Times New Roman" w:eastAsia="Times New Roman" w:cs="Times New Roman"/>
          <w:i/>
          <w:sz w:val="23"/>
          <w:szCs w:val="23"/>
          <w:vertAlign w:val="baseline"/>
        </w:rPr>
      </w:pPr>
    </w:p>
    <w:p>
      <w:pPr>
        <w:tabs>
          <w:tab w:val="left" w:pos="8980"/>
        </w:tabs>
        <w:rPr>
          <w:rFonts w:ascii="Times New Roman" w:hAnsi="Times New Roman" w:eastAsia="Times New Roman" w:cs="Times New Roman"/>
          <w:i/>
          <w:sz w:val="23"/>
          <w:szCs w:val="23"/>
          <w:vertAlign w:val="baseline"/>
        </w:rPr>
      </w:pPr>
    </w:p>
    <w:p>
      <w:pPr>
        <w:tabs>
          <w:tab w:val="left" w:pos="8980"/>
        </w:tabs>
        <w:rPr>
          <w:rFonts w:ascii="Times New Roman" w:hAnsi="Times New Roman" w:eastAsia="Times New Roman" w:cs="Times New Roman"/>
          <w:i/>
          <w:sz w:val="23"/>
          <w:szCs w:val="23"/>
          <w:vertAlign w:val="baseline"/>
        </w:rPr>
      </w:pPr>
    </w:p>
    <w:p>
      <w:pPr>
        <w:tabs>
          <w:tab w:val="left" w:pos="8980"/>
        </w:tabs>
        <w:rPr>
          <w:rFonts w:ascii="Times New Roman" w:hAnsi="Times New Roman" w:eastAsia="Times New Roman" w:cs="Times New Roman"/>
          <w:i/>
          <w:sz w:val="23"/>
          <w:szCs w:val="23"/>
          <w:vertAlign w:val="baseline"/>
        </w:rPr>
      </w:pPr>
    </w:p>
    <w:p>
      <w:pPr>
        <w:tabs>
          <w:tab w:val="left" w:pos="8980"/>
        </w:tabs>
        <w:rPr>
          <w:rFonts w:ascii="Times New Roman" w:hAnsi="Times New Roman" w:eastAsia="Times New Roman" w:cs="Times New Roman"/>
          <w:i/>
          <w:sz w:val="23"/>
          <w:szCs w:val="23"/>
          <w:vertAlign w:val="baseline"/>
        </w:rPr>
      </w:pPr>
    </w:p>
    <w:p>
      <w:pPr>
        <w:tabs>
          <w:tab w:val="left" w:pos="8980"/>
        </w:tabs>
        <w:rPr>
          <w:rFonts w:ascii="Times New Roman" w:hAnsi="Times New Roman" w:eastAsia="Times New Roman" w:cs="Times New Roman"/>
          <w:i/>
          <w:sz w:val="23"/>
          <w:szCs w:val="23"/>
          <w:vertAlign w:val="baseline"/>
        </w:rPr>
      </w:pPr>
    </w:p>
    <w:p>
      <w:pPr>
        <w:tabs>
          <w:tab w:val="left" w:pos="8980"/>
        </w:tabs>
        <w:rPr>
          <w:rFonts w:ascii="Times New Roman" w:hAnsi="Times New Roman" w:eastAsia="Times New Roman" w:cs="Times New Roman"/>
          <w:i/>
          <w:sz w:val="23"/>
          <w:szCs w:val="23"/>
          <w:vertAlign w:val="baseline"/>
        </w:rPr>
      </w:pPr>
    </w:p>
    <w:p>
      <w:pPr>
        <w:tabs>
          <w:tab w:val="left" w:pos="8980"/>
        </w:tabs>
        <w:rPr>
          <w:rFonts w:ascii="Times New Roman" w:hAnsi="Times New Roman" w:eastAsia="Times New Roman" w:cs="Times New Roman"/>
          <w:i/>
          <w:sz w:val="23"/>
          <w:szCs w:val="23"/>
        </w:rPr>
      </w:pPr>
    </w:p>
    <w:p>
      <w:pPr>
        <w:tabs>
          <w:tab w:val="left" w:pos="8980"/>
        </w:tabs>
        <w:rPr>
          <w:rFonts w:ascii="Times New Roman" w:hAnsi="Times New Roman" w:eastAsia="Times New Roman" w:cs="Times New Roman"/>
          <w:i/>
          <w:sz w:val="23"/>
          <w:szCs w:val="23"/>
        </w:rPr>
      </w:pPr>
    </w:p>
    <w:p>
      <w:pPr>
        <w:tabs>
          <w:tab w:val="left" w:pos="8980"/>
        </w:tabs>
        <w:rPr>
          <w:rFonts w:ascii="Times New Roman" w:hAnsi="Times New Roman" w:eastAsia="Times New Roman" w:cs="Times New Roman"/>
          <w:i/>
          <w:sz w:val="23"/>
          <w:szCs w:val="23"/>
        </w:rPr>
      </w:pPr>
    </w:p>
    <w:p>
      <w:pPr>
        <w:tabs>
          <w:tab w:val="left" w:pos="8980"/>
        </w:tabs>
        <w:rPr>
          <w:rFonts w:ascii="Times New Roman" w:hAnsi="Times New Roman" w:eastAsia="Times New Roman" w:cs="Times New Roman"/>
          <w:i/>
          <w:sz w:val="23"/>
          <w:szCs w:val="23"/>
        </w:rPr>
      </w:pPr>
    </w:p>
    <w:p>
      <w:pPr>
        <w:tabs>
          <w:tab w:val="left" w:pos="8980"/>
        </w:tabs>
        <w:rPr>
          <w:rFonts w:ascii="Times New Roman" w:hAnsi="Times New Roman" w:eastAsia="Times New Roman" w:cs="Times New Roman"/>
          <w:i/>
          <w:sz w:val="23"/>
          <w:szCs w:val="23"/>
        </w:rPr>
      </w:pPr>
    </w:p>
    <w:p>
      <w:pPr>
        <w:tabs>
          <w:tab w:val="left" w:pos="8980"/>
        </w:tabs>
        <w:rPr>
          <w:rFonts w:ascii="Times New Roman" w:hAnsi="Times New Roman" w:eastAsia="Times New Roman" w:cs="Times New Roman"/>
          <w:i/>
          <w:sz w:val="23"/>
          <w:szCs w:val="23"/>
          <w:vertAlign w:val="baseline"/>
        </w:rPr>
      </w:pPr>
    </w:p>
    <w:p>
      <w:pPr>
        <w:tabs>
          <w:tab w:val="left" w:pos="8980"/>
        </w:tabs>
        <w:rPr>
          <w:rFonts w:ascii="Times New Roman" w:hAnsi="Times New Roman" w:eastAsia="Times New Roman" w:cs="Times New Roman"/>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101600</wp:posOffset>
                </wp:positionV>
                <wp:extent cx="5810885" cy="31750"/>
                <wp:effectExtent l="0" t="0" r="0" b="0"/>
                <wp:wrapNone/>
                <wp:docPr id="103" name="Straight Arrow Connector 103"/>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8pt;height:2.5pt;width:457.55pt;z-index:251659264;mso-width-relative:page;mso-height-relative:page;" fillcolor="#FFFFFF" filled="t" stroked="t" coordsize="21600,21600" o:gfxdata="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7vphL1gAAAAYBAAAPAAAAAAAA&#10;AAEAIAAAACIAAABkcnMvZG93bnJldi54bWxQSwECFAAUAAAACACHTuJAW2l67E0CAADSBAAADgAA&#10;AAAAAAABACAAAAAlAQAAZHJzL2Uyb0RvYy54bWxQSwUGAAAAAAYABgBZAQAA5AUAAAAA&#10;">
                <v:fill on="t" focussize="0,0"/>
                <v:stroke color="#000000" miterlimit="8" joinstyle="miter" startarrowwidth="narrow" startarrowlength="short" endarrowwidth="narrow" endarrowlength="short"/>
                <v:imagedata o:title=""/>
                <o:lock v:ext="edit" aspectratio="f"/>
              </v:shape>
            </w:pict>
          </mc:Fallback>
        </mc:AlternateContent>
      </w:r>
    </w:p>
    <w:p>
      <w:pPr>
        <w:tabs>
          <w:tab w:val="left" w:pos="8980"/>
        </w:tabs>
        <w:rPr>
          <w:rFonts w:ascii="Times New Roman" w:hAnsi="Times New Roman" w:eastAsia="Times New Roman" w:cs="Times New Roman"/>
          <w:vertAlign w:val="baseline"/>
          <w:rtl w:val="0"/>
        </w:rPr>
      </w:pPr>
      <w:r>
        <w:rPr>
          <w:rFonts w:ascii="Times New Roman" w:hAnsi="Times New Roman" w:eastAsia="Times New Roman" w:cs="Times New Roman"/>
          <w:i/>
          <w:sz w:val="23"/>
          <w:szCs w:val="23"/>
          <w:vertAlign w:val="baseline"/>
          <w:rtl w:val="0"/>
        </w:rPr>
        <w:t>School of Computer Engineering, KIIT, BBSR</w:t>
      </w:r>
      <w:r>
        <w:rPr>
          <w:rFonts w:ascii="Times New Roman" w:hAnsi="Times New Roman" w:eastAsia="Times New Roman" w:cs="Times New Roman"/>
          <w:rtl w:val="0"/>
        </w:rPr>
        <w:t xml:space="preserve">                                                                                             </w:t>
      </w:r>
      <w:r>
        <w:rPr>
          <w:rFonts w:ascii="Times New Roman" w:hAnsi="Times New Roman" w:eastAsia="Times New Roman" w:cs="Times New Roman"/>
          <w:vertAlign w:val="baseline"/>
          <w:rtl w:val="0"/>
        </w:rPr>
        <w:t>12</w:t>
      </w:r>
    </w:p>
    <w:p>
      <w:pPr>
        <w:tabs>
          <w:tab w:val="left" w:pos="8980"/>
        </w:tabs>
        <w:rPr>
          <w:rFonts w:ascii="Times New Roman" w:hAnsi="Times New Roman" w:eastAsia="Times New Roman" w:cs="Times New Roman"/>
          <w:vertAlign w:val="baseline"/>
          <w:rtl w:val="0"/>
        </w:rPr>
      </w:pPr>
    </w:p>
    <w:p>
      <w:pPr>
        <w:tabs>
          <w:tab w:val="left" w:pos="8980"/>
        </w:tabs>
        <w:ind w:left="0" w:firstLine="0"/>
        <w:rPr>
          <w:rFonts w:hint="default" w:ascii="Times New Roman" w:hAnsi="Times New Roman" w:eastAsia="Times New Roman" w:cs="Times New Roman"/>
          <w:i/>
          <w:sz w:val="23"/>
          <w:szCs w:val="23"/>
          <w:vertAlign w:val="baseline"/>
          <w:lang w:val="en-US"/>
        </w:rPr>
      </w:pPr>
      <w:r>
        <w:rPr>
          <w:rFonts w:ascii="Times New Roman" w:hAnsi="Times New Roman" w:eastAsia="Times New Roman" w:cs="Times New Roman"/>
          <w:sz w:val="23"/>
          <w:szCs w:val="23"/>
          <w:vertAlign w:val="baseline"/>
          <w:rtl w:val="0"/>
        </w:rPr>
        <w:t xml:space="preserve">                                                                                                   </w:t>
      </w:r>
      <w:r>
        <w:rPr>
          <w:rFonts w:hint="default" w:ascii="Times New Roman" w:hAnsi="Times New Roman" w:eastAsia="Times New Roman" w:cs="Times New Roman"/>
          <w:sz w:val="23"/>
          <w:szCs w:val="23"/>
          <w:vertAlign w:val="baseline"/>
          <w:rtl w:val="0"/>
          <w:lang w:val="en-US"/>
        </w:rPr>
        <w:t xml:space="preserve">                                     </w:t>
      </w:r>
      <w:r>
        <w:rPr>
          <w:rFonts w:ascii="Times New Roman" w:hAnsi="Times New Roman" w:eastAsia="Times New Roman" w:cs="Times New Roman"/>
          <w:i/>
          <w:sz w:val="23"/>
          <w:szCs w:val="23"/>
          <w:vertAlign w:val="baseline"/>
          <w:rtl w:val="0"/>
          <w:lang w:val="en-US"/>
        </w:rPr>
        <w:t>ATTENDIFY</w:t>
      </w:r>
    </w:p>
    <w:p>
      <w:pPr>
        <w:tabs>
          <w:tab w:val="left" w:pos="8980"/>
        </w:tabs>
        <w:rPr>
          <w:rFonts w:ascii="Times New Roman" w:hAnsi="Times New Roman" w:eastAsia="Times New Roman" w:cs="Times New Roman"/>
          <w:vertAlign w:val="baseline"/>
        </w:rPr>
      </w:pP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7334885</wp:posOffset>
                </wp:positionH>
                <wp:positionV relativeFrom="page">
                  <wp:posOffset>229870</wp:posOffset>
                </wp:positionV>
                <wp:extent cx="72390" cy="10230485"/>
                <wp:effectExtent l="0" t="0" r="0" b="0"/>
                <wp:wrapNone/>
                <wp:docPr id="105" name="Straight Arrow Connector 10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577.55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KsBgGHbAAAADQEAAA8AAAAAAAAA&#10;AQAgAAAAIgAAAGRycy9kb3ducmV2LnhtbFBLAQIUABQAAAAIAIdO4kA+rqWFRwIAAM0EAAAOAAAA&#10;AAAAAAEAIAAAACoBAABkcnMvZTJvRG9jLnhtbFBLBQYAAAAABgAGAFkBAADjBQ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230505</wp:posOffset>
                </wp:positionV>
                <wp:extent cx="7254875" cy="72390"/>
                <wp:effectExtent l="0" t="0" r="0" b="0"/>
                <wp:wrapNone/>
                <wp:docPr id="99" name="Straight Arrow Connector 99"/>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5pt;height:5.7pt;width:571.25pt;mso-position-horizontal-relative:page;mso-position-vertical-relative:page;z-index:251659264;mso-width-relative:page;mso-height-relative:page;" fillcolor="#FFFFFF" filled="t" stroked="t" coordsize="21600,21600" o:gfxdata="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qPOtk2AAAAAkBAAAPAAAA&#10;AAAAAAEAIAAAACIAAABkcnMvZG93bnJldi54bWxQSwECFAAUAAAACACHTuJAryzztE4CAADRBAAA&#10;DgAAAAAAAAABACAAAAAnAQAAZHJzL2Uyb0RvYy54bWxQSwUGAAAAAAYABgBZAQAA5wU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229870</wp:posOffset>
                </wp:positionV>
                <wp:extent cx="72390" cy="10230485"/>
                <wp:effectExtent l="0" t="0" r="0" b="0"/>
                <wp:wrapNone/>
                <wp:docPr id="101" name="Straight Arrow Connector 10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Ob/nlbYAAAACQEAAA8AAAAAAAAAAQAg&#10;AAAAIgAAAGRycy9kb3ducmV2LnhtbFBLAQIUABQAAAAIAIdO4kA2r9kZRwIAAM0EAAAOAAAAAAAA&#10;AAEAIAAAACcBAABkcnMvZTJvRG9jLnhtbFBLBQYAAAAABgAGAFkBAADgBQ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10388600</wp:posOffset>
                </wp:positionV>
                <wp:extent cx="7254875" cy="72390"/>
                <wp:effectExtent l="0" t="0" r="0" b="0"/>
                <wp:wrapNone/>
                <wp:docPr id="95" name="Straight Arrow Connector 95"/>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818pt;height:5.7pt;width:571.25pt;mso-position-horizontal-relative:page;mso-position-vertical-relative:page;z-index:251659264;mso-width-relative:page;mso-height-relative:page;" fillcolor="#FFFFFF" filled="t" stroked="t" coordsize="21600,21600" o:gfxdata="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UrHcVtoAAAANAQAADwAA&#10;AAAAAAABACAAAAAiAAAAZHJzL2Rvd25yZXYueG1sUEsBAhQAFAAAAAgAh07iQB/sp1dNAgAA0QQA&#10;AA4AAAAAAAAAAQAgAAAAKQEAAGRycy9lMm9Eb2MueG1sUEsFBgAAAAAGAAYAWQEAAOgFA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810885" cy="31750"/>
                <wp:effectExtent l="0" t="0" r="0" b="0"/>
                <wp:wrapNone/>
                <wp:docPr id="97" name="Straight Arrow Connector 97"/>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0pt;height:2.5pt;width:457.55pt;z-index:251659264;mso-width-relative:page;mso-height-relative:page;" fillcolor="#FFFFFF" filled="t" stroked="t" coordsize="21600,21600" o:gfxdata="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8e9UT9QAAAADAQAADwAAAAAAAAAB&#10;ACAAAAAiAAAAZHJzL2Rvd25yZXYueG1sUEsBAhQAFAAAAAgAh07iQFb4Z+NNAgAA0AQAAA4AAAAA&#10;AAAAAQAgAAAAIwEAAGRycy9lMm9Eb2MueG1sUEsFBgAAAAAGAAYAWQEAAOIFAAAAAA==&#10;">
                <v:fill on="t" focussize="0,0"/>
                <v:stroke color="#000000" miterlimit="8" joinstyle="miter" startarrowwidth="narrow" startarrowlength="short" endarrowwidth="narrow" endarrowlength="short"/>
                <v:imagedata o:title=""/>
                <o:lock v:ext="edit" aspectratio="f"/>
              </v:shape>
            </w:pict>
          </mc:Fallback>
        </mc:AlternateContent>
      </w: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sz w:val="40"/>
          <w:szCs w:val="40"/>
          <w:vertAlign w:val="baseline"/>
        </w:rPr>
      </w:pPr>
      <w:r>
        <w:rPr>
          <w:rFonts w:ascii="Times New Roman" w:hAnsi="Times New Roman" w:eastAsia="Times New Roman" w:cs="Times New Roman"/>
          <w:sz w:val="40"/>
          <w:szCs w:val="40"/>
          <w:vertAlign w:val="baseline"/>
          <w:rtl w:val="0"/>
        </w:rPr>
        <w:t>Chapter 6</w:t>
      </w: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sz w:val="52"/>
          <w:szCs w:val="52"/>
          <w:vertAlign w:val="baseline"/>
        </w:rPr>
      </w:pPr>
      <w:r>
        <w:rPr>
          <w:rFonts w:ascii="Times New Roman" w:hAnsi="Times New Roman" w:eastAsia="Times New Roman" w:cs="Times New Roman"/>
          <w:b/>
          <w:sz w:val="52"/>
          <w:szCs w:val="52"/>
          <w:vertAlign w:val="baseline"/>
          <w:rtl w:val="0"/>
        </w:rPr>
        <w:t>C</w:t>
      </w:r>
      <w:r>
        <w:rPr>
          <w:rFonts w:ascii="Times New Roman" w:hAnsi="Times New Roman" w:eastAsia="Times New Roman" w:cs="Times New Roman"/>
          <w:sz w:val="52"/>
          <w:szCs w:val="52"/>
          <w:vertAlign w:val="baseline"/>
          <w:rtl w:val="0"/>
        </w:rPr>
        <w:t xml:space="preserve">onclusion and </w:t>
      </w:r>
      <w:r>
        <w:rPr>
          <w:rFonts w:ascii="Times New Roman" w:hAnsi="Times New Roman" w:eastAsia="Times New Roman" w:cs="Times New Roman"/>
          <w:b/>
          <w:sz w:val="52"/>
          <w:szCs w:val="52"/>
          <w:vertAlign w:val="baseline"/>
          <w:rtl w:val="0"/>
        </w:rPr>
        <w:t>F</w:t>
      </w:r>
      <w:r>
        <w:rPr>
          <w:rFonts w:ascii="Times New Roman" w:hAnsi="Times New Roman" w:eastAsia="Times New Roman" w:cs="Times New Roman"/>
          <w:sz w:val="52"/>
          <w:szCs w:val="52"/>
          <w:vertAlign w:val="baseline"/>
          <w:rtl w:val="0"/>
        </w:rPr>
        <w:t>uture Scope</w:t>
      </w: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tabs>
          <w:tab w:val="left" w:pos="700"/>
        </w:tabs>
        <w:rPr>
          <w:rFonts w:ascii="Times New Roman" w:hAnsi="Times New Roman" w:eastAsia="Times New Roman" w:cs="Times New Roman"/>
          <w:b/>
          <w:sz w:val="32"/>
          <w:szCs w:val="32"/>
          <w:vertAlign w:val="baseline"/>
        </w:rPr>
      </w:pPr>
      <w:r>
        <w:rPr>
          <w:rFonts w:ascii="Times New Roman" w:hAnsi="Times New Roman" w:eastAsia="Times New Roman" w:cs="Times New Roman"/>
          <w:sz w:val="32"/>
          <w:szCs w:val="32"/>
          <w:vertAlign w:val="baseline"/>
          <w:rtl w:val="0"/>
        </w:rPr>
        <w:t>6.1</w:t>
      </w:r>
      <w:r>
        <w:rPr>
          <w:rFonts w:ascii="Times New Roman" w:hAnsi="Times New Roman" w:eastAsia="Times New Roman" w:cs="Times New Roman"/>
          <w:sz w:val="32"/>
          <w:szCs w:val="32"/>
          <w:vertAlign w:val="baseline"/>
          <w:rtl w:val="0"/>
        </w:rPr>
        <w:tab/>
      </w:r>
      <w:r>
        <w:rPr>
          <w:rFonts w:ascii="Times New Roman" w:hAnsi="Times New Roman" w:eastAsia="Times New Roman" w:cs="Times New Roman"/>
          <w:b/>
          <w:sz w:val="32"/>
          <w:szCs w:val="32"/>
          <w:vertAlign w:val="baseline"/>
          <w:rtl w:val="0"/>
        </w:rPr>
        <w:t>Conclusion</w:t>
      </w:r>
    </w:p>
    <w:p>
      <w:pPr>
        <w:tabs>
          <w:tab w:val="left" w:pos="700"/>
        </w:tabs>
        <w:jc w:val="both"/>
        <w:rPr>
          <w:rFonts w:ascii="Times New Roman" w:hAnsi="Times New Roman" w:eastAsia="Times New Roman" w:cs="Times New Roman"/>
          <w:b/>
          <w:sz w:val="32"/>
          <w:szCs w:val="32"/>
        </w:rPr>
      </w:pPr>
    </w:p>
    <w:p>
      <w:pPr>
        <w:tabs>
          <w:tab w:val="left" w:pos="700"/>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Our proposed model of automatic attendance marking through the use of Python's Deep learning model for face detection is a significant technological achievement that has the potential to revolutionize the process of attendance-taking. The traditional method of taking attendance in a classroom involves a teacher calling out each student's name and manually ticking off their presence on a sheet of paper. This process can be time-consuming and prone to errors.</w:t>
      </w:r>
    </w:p>
    <w:p>
      <w:pPr>
        <w:tabs>
          <w:tab w:val="left" w:pos="700"/>
        </w:tabs>
        <w:jc w:val="both"/>
        <w:rPr>
          <w:rFonts w:ascii="Times New Roman" w:hAnsi="Times New Roman" w:eastAsia="Times New Roman" w:cs="Times New Roman"/>
          <w:sz w:val="24"/>
          <w:szCs w:val="24"/>
        </w:rPr>
      </w:pPr>
    </w:p>
    <w:p>
      <w:pPr>
        <w:tabs>
          <w:tab w:val="left" w:pos="700"/>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Our model simplifies this process by using facial recognition technology to identify each student as they enter the classroom. The system captures a photo of each student's face, compares it to a database of known faces, and automatically marks their attendance accordingly. This approach saves valuable lecture time that would otherwise be spent on attendance-taking, allowing the teacher to focus on delivering more content or answering questions and doubts.</w:t>
      </w:r>
    </w:p>
    <w:p>
      <w:pPr>
        <w:tabs>
          <w:tab w:val="left" w:pos="700"/>
        </w:tabs>
        <w:jc w:val="both"/>
        <w:rPr>
          <w:rFonts w:ascii="Times New Roman" w:hAnsi="Times New Roman" w:eastAsia="Times New Roman" w:cs="Times New Roman"/>
          <w:sz w:val="24"/>
          <w:szCs w:val="24"/>
        </w:rPr>
      </w:pPr>
    </w:p>
    <w:p>
      <w:pPr>
        <w:tabs>
          <w:tab w:val="left" w:pos="700"/>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potential benefits of this technology are clear, and more educational institutions will likely adopt it in the future to improve the efficiency and accuracy of attendance-taking.</w:t>
      </w:r>
    </w:p>
    <w:p>
      <w:pPr>
        <w:tabs>
          <w:tab w:val="left" w:pos="700"/>
        </w:tabs>
        <w:jc w:val="both"/>
        <w:rPr>
          <w:rFonts w:ascii="Times New Roman" w:hAnsi="Times New Roman" w:eastAsia="Times New Roman" w:cs="Times New Roman"/>
          <w:sz w:val="24"/>
          <w:szCs w:val="24"/>
        </w:rPr>
      </w:pPr>
    </w:p>
    <w:p>
      <w:pPr>
        <w:tabs>
          <w:tab w:val="left" w:pos="700"/>
        </w:tabs>
        <w:rPr>
          <w:rFonts w:ascii="Times New Roman" w:hAnsi="Times New Roman" w:eastAsia="Times New Roman" w:cs="Times New Roman"/>
          <w:sz w:val="33"/>
          <w:szCs w:val="33"/>
          <w:vertAlign w:val="baseline"/>
        </w:rPr>
      </w:pPr>
    </w:p>
    <w:p>
      <w:pPr>
        <w:tabs>
          <w:tab w:val="left" w:pos="700"/>
        </w:tabs>
        <w:rPr>
          <w:rFonts w:ascii="Times New Roman" w:hAnsi="Times New Roman" w:eastAsia="Times New Roman" w:cs="Times New Roman"/>
          <w:b/>
          <w:sz w:val="32"/>
          <w:szCs w:val="32"/>
          <w:vertAlign w:val="baseline"/>
        </w:rPr>
        <w:sectPr>
          <w:pgSz w:w="11900" w:h="16838"/>
          <w:pgMar w:top="660" w:right="1386" w:bottom="190" w:left="1400" w:header="0" w:footer="0" w:gutter="0"/>
          <w:cols w:space="720" w:num="1"/>
        </w:sectPr>
      </w:pPr>
      <w:r>
        <w:rPr>
          <w:rFonts w:ascii="Times New Roman" w:hAnsi="Times New Roman" w:eastAsia="Times New Roman" w:cs="Times New Roman"/>
          <w:sz w:val="32"/>
          <w:szCs w:val="32"/>
          <w:vertAlign w:val="baseline"/>
          <w:rtl w:val="0"/>
        </w:rPr>
        <w:t xml:space="preserve">6.2    </w:t>
      </w:r>
      <w:r>
        <w:rPr>
          <w:rFonts w:ascii="Times New Roman" w:hAnsi="Times New Roman" w:eastAsia="Times New Roman" w:cs="Times New Roman"/>
          <w:b/>
          <w:sz w:val="32"/>
          <w:szCs w:val="32"/>
          <w:vertAlign w:val="baseline"/>
          <w:rtl w:val="0"/>
        </w:rPr>
        <w:t>Future Scope</w:t>
      </w: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tabs>
          <w:tab w:val="left" w:pos="700"/>
        </w:tabs>
        <w:jc w:val="both"/>
        <w:rPr>
          <w:rFonts w:ascii="Times New Roman" w:hAnsi="Times New Roman" w:eastAsia="Times New Roman" w:cs="Times New Roman"/>
          <w:color w:val="202020"/>
          <w:sz w:val="24"/>
          <w:szCs w:val="24"/>
          <w:highlight w:val="white"/>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color w:val="202020"/>
          <w:sz w:val="24"/>
          <w:szCs w:val="24"/>
          <w:highlight w:val="white"/>
          <w:rtl w:val="0"/>
        </w:rPr>
        <w:t>Using a simple website, users will be able to view their attendance and access a common platform for both teachers and students. The website will allow teachers to start the camera to mark the attendance of the students, and students can easily review their attendance records later on.</w:t>
      </w:r>
    </w:p>
    <w:p>
      <w:pPr>
        <w:tabs>
          <w:tab w:val="left" w:pos="700"/>
        </w:tabs>
        <w:jc w:val="both"/>
        <w:rPr>
          <w:rFonts w:ascii="Times New Roman" w:hAnsi="Times New Roman" w:eastAsia="Times New Roman" w:cs="Times New Roman"/>
          <w:sz w:val="24"/>
          <w:szCs w:val="24"/>
        </w:rPr>
      </w:pPr>
    </w:p>
    <w:p>
      <w:pPr>
        <w:tabs>
          <w:tab w:val="left" w:pos="700"/>
        </w:tabs>
        <w:jc w:val="both"/>
        <w:rPr>
          <w:rFonts w:ascii="Times New Roman" w:hAnsi="Times New Roman" w:eastAsia="Times New Roman" w:cs="Times New Roman"/>
          <w:color w:val="202020"/>
          <w:sz w:val="24"/>
          <w:szCs w:val="24"/>
          <w:highlight w:val="white"/>
        </w:rPr>
      </w:pPr>
      <w:r>
        <w:rPr>
          <w:rFonts w:ascii="Times New Roman" w:hAnsi="Times New Roman" w:eastAsia="Times New Roman" w:cs="Times New Roman"/>
          <w:color w:val="202020"/>
          <w:sz w:val="24"/>
          <w:szCs w:val="24"/>
          <w:highlight w:val="white"/>
          <w:rtl w:val="0"/>
        </w:rPr>
        <w:t>In the future, this attendance system could be enhanced with new features such as integration with biometric technologies or machine learning-based analytics. Additionally, mobile app integration could provide an even more convenient way for users to access their attendance records and for teachers to mark attendance.</w:t>
      </w:r>
    </w:p>
    <w:p>
      <w:pPr>
        <w:tabs>
          <w:tab w:val="left" w:pos="700"/>
        </w:tabs>
        <w:jc w:val="both"/>
        <w:rPr>
          <w:rFonts w:ascii="Times New Roman" w:hAnsi="Times New Roman" w:eastAsia="Times New Roman" w:cs="Times New Roman"/>
          <w:sz w:val="24"/>
          <w:szCs w:val="24"/>
        </w:rPr>
      </w:pPr>
    </w:p>
    <w:p>
      <w:pPr>
        <w:tabs>
          <w:tab w:val="left" w:pos="700"/>
        </w:tabs>
        <w:jc w:val="both"/>
        <w:rPr>
          <w:rFonts w:ascii="Times New Roman" w:hAnsi="Times New Roman" w:eastAsia="Times New Roman" w:cs="Times New Roman"/>
          <w:sz w:val="24"/>
          <w:szCs w:val="24"/>
          <w:vertAlign w:val="baseline"/>
        </w:rPr>
      </w:pPr>
      <w:r>
        <w:rPr>
          <w:rFonts w:ascii="Times New Roman" w:hAnsi="Times New Roman" w:eastAsia="Times New Roman" w:cs="Times New Roman"/>
          <w:color w:val="202020"/>
          <w:sz w:val="24"/>
          <w:szCs w:val="24"/>
          <w:highlight w:val="white"/>
          <w:rtl w:val="0"/>
        </w:rPr>
        <w:t>The system could also incorporate IoT devices or augmented reality to create a more interactive and engaging experience for users. Furthermore, gamification elements could be introduced to motivate students to improve their attendance and engagement.</w:t>
      </w: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r>
        <mc:AlternateContent>
          <mc:Choice Requires="wps">
            <w:drawing>
              <wp:anchor distT="0" distB="0" distL="114300" distR="114300" simplePos="0" relativeHeight="251659264" behindDoc="0" locked="0" layoutInCell="1" allowOverlap="1">
                <wp:simplePos x="0" y="0"/>
                <wp:positionH relativeFrom="column">
                  <wp:posOffset>12700</wp:posOffset>
                </wp:positionH>
                <wp:positionV relativeFrom="paragraph">
                  <wp:posOffset>114300</wp:posOffset>
                </wp:positionV>
                <wp:extent cx="5810885" cy="31750"/>
                <wp:effectExtent l="0" t="0" r="0" b="0"/>
                <wp:wrapNone/>
                <wp:docPr id="91" name="Straight Arrow Connector 91"/>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pt;margin-top:9pt;height:2.5pt;width:457.55pt;z-index:251659264;mso-width-relative:page;mso-height-relative:page;" fillcolor="#FFFFFF" filled="t" stroked="t" coordsize="21600,21600" o:gfxdata="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ag0fcNcAAAAHAQAADwAAAAAA&#10;AAABACAAAAAiAAAAZHJzL2Rvd25yZXYueG1sUEsBAhQAFAAAAAgAh07iQBIpgvhNAgAA0AQAAA4A&#10;AAAAAAAAAQAgAAAAJgEAAGRycy9lMm9Eb2MueG1sUEsFBgAAAAAGAAYAWQEAAOUFAAAAAA==&#10;">
                <v:fill on="t" focussize="0,0"/>
                <v:stroke color="#000000" miterlimit="8" joinstyle="miter" startarrowwidth="narrow" startarrowlength="short" endarrowwidth="narrow" endarrowlength="short"/>
                <v:imagedata o:title=""/>
                <o:lock v:ext="edit" aspectratio="f"/>
              </v:shape>
            </w:pict>
          </mc:Fallback>
        </mc:AlternateContent>
      </w:r>
    </w:p>
    <w:p>
      <w:pPr>
        <w:tabs>
          <w:tab w:val="left" w:pos="8860"/>
        </w:tabs>
        <w:rPr>
          <w:rFonts w:ascii="Times New Roman" w:hAnsi="Times New Roman" w:eastAsia="Times New Roman" w:cs="Times New Roman"/>
          <w:sz w:val="23"/>
          <w:szCs w:val="23"/>
          <w:vertAlign w:val="baseline"/>
        </w:rPr>
        <w:sectPr>
          <w:type w:val="continuous"/>
          <w:pgSz w:w="11900" w:h="16838"/>
          <w:pgMar w:top="660" w:right="1386" w:bottom="190" w:left="1400" w:header="0" w:footer="0" w:gutter="0"/>
          <w:cols w:space="720" w:num="1"/>
        </w:sectPr>
      </w:pPr>
      <w:r>
        <w:rPr>
          <w:rFonts w:ascii="Times New Roman" w:hAnsi="Times New Roman" w:eastAsia="Times New Roman" w:cs="Times New Roman"/>
          <w:i/>
          <w:sz w:val="23"/>
          <w:szCs w:val="23"/>
          <w:vertAlign w:val="baseline"/>
          <w:rtl w:val="0"/>
        </w:rPr>
        <w:t>School of Computer Engineering, KIIT, BBSR</w:t>
      </w:r>
      <w:r>
        <w:rPr>
          <w:rFonts w:ascii="Times New Roman" w:hAnsi="Times New Roman" w:eastAsia="Times New Roman" w:cs="Times New Roman"/>
          <w:vertAlign w:val="baseline"/>
          <w:rtl w:val="0"/>
        </w:rPr>
        <w:tab/>
      </w:r>
      <w:r>
        <w:rPr>
          <w:rFonts w:ascii="Times New Roman" w:hAnsi="Times New Roman" w:eastAsia="Times New Roman" w:cs="Times New Roman"/>
          <w:rtl w:val="0"/>
        </w:rPr>
        <w:t>13</w:t>
      </w:r>
    </w:p>
    <w:p>
      <w:pPr>
        <w:ind w:right="20"/>
        <w:jc w:val="right"/>
        <w:rPr>
          <w:rFonts w:hint="default" w:ascii="Times New Roman" w:hAnsi="Times New Roman" w:eastAsia="Times New Roman" w:cs="Times New Roman"/>
          <w:i/>
          <w:sz w:val="23"/>
          <w:szCs w:val="23"/>
          <w:vertAlign w:val="baseline"/>
          <w:lang w:val="en-US"/>
        </w:rPr>
      </w:pP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7334885</wp:posOffset>
                </wp:positionH>
                <wp:positionV relativeFrom="page">
                  <wp:posOffset>229870</wp:posOffset>
                </wp:positionV>
                <wp:extent cx="72390" cy="10230485"/>
                <wp:effectExtent l="0" t="0" r="0" b="0"/>
                <wp:wrapNone/>
                <wp:docPr id="93" name="Straight Arrow Connector 93"/>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577.55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qwGAYdsAAAANAQAADwAAAAAAAAAB&#10;ACAAAAAiAAAAZHJzL2Rvd25yZXYueG1sUEsBAhQAFAAAAAgAh07iQLsTaPpGAgAAywQAAA4AAAAA&#10;AAAAAQAgAAAAKgEAAGRycy9lMm9Eb2MueG1sUEsFBgAAAAAGAAYAWQEAAOIFA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230505</wp:posOffset>
                </wp:positionV>
                <wp:extent cx="7254875" cy="72390"/>
                <wp:effectExtent l="0" t="0" r="0" b="0"/>
                <wp:wrapNone/>
                <wp:docPr id="106" name="Straight Arrow Connector 106"/>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5pt;height:5.7pt;width:571.25pt;mso-position-horizontal-relative:page;mso-position-vertical-relative:page;z-index:251659264;mso-width-relative:page;mso-height-relative:page;" fillcolor="#FFFFFF" filled="t" stroked="t" coordsize="21600,21600" o:gfxdata="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qPOtk2AAAAAkBAAAPAAAA&#10;AAAAAAEAIAAAACIAAABkcnMvZG93bnJldi54bWxQSwECFAAUAAAACACHTuJAYhmUw04CAADTBAAA&#10;DgAAAAAAAAABACAAAAAnAQAAZHJzL2Uyb0RvYy54bWxQSwUGAAAAAAYABgBZAQAA5wU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229870</wp:posOffset>
                </wp:positionV>
                <wp:extent cx="72390" cy="10230485"/>
                <wp:effectExtent l="0" t="0" r="0" b="0"/>
                <wp:wrapNone/>
                <wp:docPr id="107" name="Straight Arrow Connector 107"/>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5v+eVtgAAAAJAQAADwAAAAAAAAABACAA&#10;AAAiAAAAZHJzL2Rvd25yZXYueG1sUEsBAhQAFAAAAAgAh07iQLqum8tGAgAAzQQAAA4AAAAAAAAA&#10;AQAgAAAAJwEAAGRycy9lMm9Eb2MueG1sUEsFBgAAAAAGAAYAWQEAAN8FA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10388600</wp:posOffset>
                </wp:positionV>
                <wp:extent cx="7254875" cy="72390"/>
                <wp:effectExtent l="0" t="0" r="0" b="0"/>
                <wp:wrapNone/>
                <wp:docPr id="67" name="Straight Arrow Connector 67"/>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818pt;height:5.7pt;width:571.25pt;mso-position-horizontal-relative:page;mso-position-vertical-relative:page;z-index:251659264;mso-width-relative:page;mso-height-relative:page;" fillcolor="#FFFFFF" filled="t" stroked="t" coordsize="21600,21600" o:gfxdata="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FKx3FbaAAAADQEAAA8A&#10;AAAAAAAAAQAgAAAAIgAAAGRycy9kb3ducmV2LnhtbFBLAQIUABQAAAAIAIdO4kB3b3M3TgIAANEE&#10;AAAOAAAAAAAAAAEAIAAAACkBAABkcnMvZTJvRG9jLnhtbFBLBQYAAAAABgAGAFkBAADpBQ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i/>
          <w:sz w:val="23"/>
          <w:szCs w:val="23"/>
          <w:vertAlign w:val="baseline"/>
          <w:rtl w:val="0"/>
          <w:lang w:val="en-US"/>
        </w:rPr>
        <w:t>ATTENDIFY</w:t>
      </w:r>
    </w:p>
    <w:p>
      <w:pPr>
        <w:rPr>
          <w:rFonts w:ascii="Times New Roman" w:hAnsi="Times New Roman" w:eastAsia="Times New Roman" w:cs="Times New Roman"/>
          <w:vertAlign w:val="baseline"/>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810885" cy="31750"/>
                <wp:effectExtent l="0" t="0" r="0" b="0"/>
                <wp:wrapNone/>
                <wp:docPr id="84" name="Straight Arrow Connector 84"/>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0pt;height:2.5pt;width:457.55pt;z-index:251659264;mso-width-relative:page;mso-height-relative:page;" fillcolor="#FFFFFF" filled="t" stroked="t" coordsize="21600,21600" o:gfxdata="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8e9UT9QAAAADAQAADwAAAAAAAAAB&#10;ACAAAAAiAAAAZHJzL2Rvd25yZXYueG1sUEsBAhQAFAAAAAgAh07iQC/99k9NAgAA0AQAAA4AAAAA&#10;AAAAAQAgAAAAIwEAAGRycy9lMm9Eb2MueG1sUEsFBgAAAAAGAAYAWQEAAOIFAAAAAA==&#10;">
                <v:fill on="t" focussize="0,0"/>
                <v:stroke color="#000000" miterlimit="8" joinstyle="miter" startarrowwidth="narrow" startarrowlength="short" endarrowwidth="narrow" endarrowlength="short"/>
                <v:imagedata o:title=""/>
                <o:lock v:ext="edit" aspectratio="f"/>
              </v:shape>
            </w:pict>
          </mc:Fallback>
        </mc:AlternateContent>
      </w: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spacing w:line="240" w:lineRule="auto"/>
        <w:rPr>
          <w:rFonts w:ascii="Times New Roman" w:hAnsi="Times New Roman" w:eastAsia="Times New Roman" w:cs="Times New Roman"/>
          <w:b/>
          <w:sz w:val="32"/>
          <w:szCs w:val="32"/>
          <w:vertAlign w:val="baseline"/>
        </w:rPr>
      </w:pPr>
      <w:r>
        <w:rPr>
          <w:rFonts w:ascii="Times New Roman" w:hAnsi="Times New Roman" w:eastAsia="Times New Roman" w:cs="Times New Roman"/>
          <w:b/>
          <w:sz w:val="32"/>
          <w:szCs w:val="32"/>
          <w:vertAlign w:val="baseline"/>
          <w:rtl w:val="0"/>
        </w:rPr>
        <w:t>References</w:t>
      </w:r>
    </w:p>
    <w:p>
      <w:pPr>
        <w:spacing w:line="240" w:lineRule="auto"/>
        <w:rPr>
          <w:rFonts w:ascii="Times New Roman" w:hAnsi="Times New Roman" w:eastAsia="Times New Roman" w:cs="Times New Roman"/>
          <w:b/>
          <w:i/>
          <w:sz w:val="28"/>
          <w:szCs w:val="28"/>
          <w:vertAlign w:val="baseline"/>
        </w:rPr>
      </w:pPr>
    </w:p>
    <w:p>
      <w:pPr>
        <w:shd w:val="clear" w:fill="FFFFFF"/>
        <w:spacing w:before="240" w:after="240"/>
        <w:jc w:val="both"/>
        <w:rPr>
          <w:rFonts w:ascii="Times New Roman" w:hAnsi="Times New Roman" w:eastAsia="Times New Roman" w:cs="Times New Roman"/>
          <w:color w:val="333333"/>
          <w:sz w:val="24"/>
          <w:szCs w:val="24"/>
        </w:rPr>
      </w:pPr>
      <w:r>
        <w:rPr>
          <w:rFonts w:ascii="Times New Roman" w:hAnsi="Times New Roman" w:eastAsia="Times New Roman" w:cs="Times New Roman"/>
          <w:color w:val="333333"/>
          <w:sz w:val="24"/>
          <w:szCs w:val="24"/>
          <w:rtl w:val="0"/>
        </w:rPr>
        <w:t>[1] S. Lukas, A. R. Mitra, R. I. Desanti, and D. Krisnadi, "Student Attendance System in Classroom Using Face Recognition Technique", ICTC 2016, 2016.</w:t>
      </w:r>
    </w:p>
    <w:p>
      <w:pPr>
        <w:shd w:val="clear" w:fill="FFFFFF"/>
        <w:spacing w:before="240" w:after="240"/>
        <w:jc w:val="both"/>
        <w:rPr>
          <w:rFonts w:ascii="Times New Roman" w:hAnsi="Times New Roman" w:eastAsia="Times New Roman" w:cs="Times New Roman"/>
          <w:color w:val="333333"/>
          <w:sz w:val="24"/>
          <w:szCs w:val="24"/>
          <w:rtl w:val="0"/>
        </w:rPr>
      </w:pPr>
    </w:p>
    <w:p>
      <w:pPr>
        <w:shd w:val="clear" w:fill="FFFFFF"/>
        <w:spacing w:before="240" w:after="240"/>
        <w:jc w:val="both"/>
        <w:rPr>
          <w:rFonts w:ascii="Times New Roman" w:hAnsi="Times New Roman" w:eastAsia="Times New Roman" w:cs="Times New Roman"/>
          <w:color w:val="333333"/>
          <w:sz w:val="24"/>
          <w:szCs w:val="24"/>
        </w:rPr>
      </w:pPr>
      <w:r>
        <w:rPr>
          <w:rFonts w:ascii="Times New Roman" w:hAnsi="Times New Roman" w:eastAsia="Times New Roman" w:cs="Times New Roman"/>
          <w:color w:val="333333"/>
          <w:sz w:val="24"/>
          <w:szCs w:val="24"/>
          <w:rtl w:val="0"/>
        </w:rPr>
        <w:t>[2] N. M. Ara, N. S. Simul, and M. S. Islam, "Convolutional Neural Network Approach for Vision-Based Student Recognition System", 2017 20th International Conference of Computer and Information Technology (ICCIT) 22-24 December 2017, 2017.</w:t>
      </w:r>
    </w:p>
    <w:p>
      <w:pPr>
        <w:shd w:val="clear" w:fill="FFFFFF"/>
        <w:spacing w:after="320"/>
        <w:jc w:val="both"/>
        <w:rPr>
          <w:rFonts w:ascii="Times New Roman" w:hAnsi="Times New Roman" w:eastAsia="Times New Roman" w:cs="Times New Roman"/>
          <w:i/>
          <w:color w:val="333333"/>
          <w:sz w:val="24"/>
          <w:szCs w:val="24"/>
          <w:rtl w:val="0"/>
        </w:rPr>
      </w:pPr>
    </w:p>
    <w:p>
      <w:pPr>
        <w:shd w:val="clear" w:fill="FFFFFF"/>
        <w:spacing w:after="320"/>
        <w:jc w:val="both"/>
        <w:rPr>
          <w:rFonts w:ascii="Times New Roman" w:hAnsi="Times New Roman" w:eastAsia="Times New Roman" w:cs="Times New Roman"/>
          <w:color w:val="333333"/>
          <w:sz w:val="24"/>
          <w:szCs w:val="24"/>
        </w:rPr>
      </w:pPr>
      <w:r>
        <w:rPr>
          <w:rFonts w:ascii="Times New Roman" w:hAnsi="Times New Roman" w:eastAsia="Times New Roman" w:cs="Times New Roman"/>
          <w:i/>
          <w:color w:val="333333"/>
          <w:sz w:val="24"/>
          <w:szCs w:val="24"/>
          <w:rtl w:val="0"/>
        </w:rPr>
        <w:t xml:space="preserve"> </w:t>
      </w:r>
      <w:r>
        <w:rPr>
          <w:rFonts w:ascii="Times New Roman" w:hAnsi="Times New Roman" w:eastAsia="Times New Roman" w:cs="Times New Roman"/>
          <w:color w:val="333333"/>
          <w:sz w:val="24"/>
          <w:szCs w:val="24"/>
          <w:rtl w:val="0"/>
        </w:rPr>
        <w:t>[3] S. K. Jain, U. Joshi, and B. K. Sharma, "Attendance management system" in Masters Project Report Rajasthan Technical University, Kota, 2011.</w:t>
      </w:r>
    </w:p>
    <w:p>
      <w:pPr>
        <w:pBdr>
          <w:top w:val="none" w:color="000000" w:sz="0" w:space="0"/>
          <w:left w:val="none" w:color="000000" w:sz="0" w:space="0"/>
          <w:bottom w:val="none" w:color="000000" w:sz="0" w:space="0"/>
          <w:right w:val="none" w:color="000000" w:sz="0" w:space="0"/>
          <w:between w:val="none" w:color="000000" w:sz="0" w:space="0"/>
        </w:pBdr>
        <w:shd w:val="clear" w:fill="FFFFFF"/>
        <w:spacing w:before="240" w:after="240"/>
        <w:jc w:val="both"/>
        <w:rPr>
          <w:rFonts w:ascii="Times New Roman" w:hAnsi="Times New Roman" w:eastAsia="Times New Roman" w:cs="Times New Roman"/>
          <w:i/>
          <w:color w:val="333333"/>
          <w:sz w:val="24"/>
          <w:szCs w:val="24"/>
        </w:rPr>
      </w:pPr>
      <w:r>
        <w:rPr>
          <w:rFonts w:ascii="Times New Roman" w:hAnsi="Times New Roman" w:eastAsia="Times New Roman" w:cs="Times New Roman"/>
          <w:i/>
          <w:color w:val="333333"/>
          <w:sz w:val="24"/>
          <w:szCs w:val="24"/>
          <w:rtl w:val="0"/>
        </w:rPr>
        <w:t xml:space="preserve"> </w:t>
      </w:r>
    </w:p>
    <w:p>
      <w:pPr>
        <w:pBdr>
          <w:top w:val="none" w:color="000000" w:sz="0" w:space="0"/>
          <w:left w:val="none" w:color="000000" w:sz="0" w:space="0"/>
          <w:bottom w:val="none" w:color="000000" w:sz="0" w:space="0"/>
          <w:right w:val="none" w:color="000000" w:sz="0" w:space="0"/>
          <w:between w:val="none" w:color="000000" w:sz="0" w:space="0"/>
        </w:pBdr>
        <w:shd w:val="clear" w:fill="FFFFFF"/>
        <w:spacing w:before="240" w:after="240"/>
        <w:jc w:val="both"/>
        <w:rPr>
          <w:rFonts w:ascii="Times New Roman" w:hAnsi="Times New Roman" w:eastAsia="Times New Roman" w:cs="Times New Roman"/>
          <w:color w:val="333333"/>
          <w:sz w:val="24"/>
          <w:szCs w:val="24"/>
        </w:rPr>
      </w:pPr>
      <w:r>
        <w:rPr>
          <w:rFonts w:ascii="Times New Roman" w:hAnsi="Times New Roman" w:eastAsia="Times New Roman" w:cs="Times New Roman"/>
          <w:color w:val="333333"/>
          <w:sz w:val="24"/>
          <w:szCs w:val="24"/>
          <w:rtl w:val="0"/>
        </w:rPr>
        <w:t>[4] V. Bhalla, T. Singla, A. Gahlot and V. Gupta, "Bluetooth based attendance management system", International Journal of Innovations in Engineering and Technology (IJIET), vol. 3, no. 1, pp. 227-233, 2013.</w:t>
      </w:r>
    </w:p>
    <w:p>
      <w:pPr>
        <w:pBdr>
          <w:top w:val="none" w:color="000000" w:sz="0" w:space="0"/>
          <w:left w:val="none" w:color="000000" w:sz="0" w:space="0"/>
          <w:bottom w:val="none" w:color="000000" w:sz="0" w:space="0"/>
          <w:right w:val="none" w:color="000000" w:sz="0" w:space="0"/>
          <w:between w:val="none" w:color="000000" w:sz="0" w:space="0"/>
        </w:pBdr>
        <w:shd w:val="clear" w:fill="FFFFFF"/>
        <w:spacing w:before="240" w:after="240"/>
        <w:jc w:val="both"/>
        <w:rPr>
          <w:rFonts w:ascii="Times New Roman" w:hAnsi="Times New Roman" w:eastAsia="Times New Roman" w:cs="Times New Roman"/>
          <w:color w:val="333333"/>
          <w:sz w:val="24"/>
          <w:szCs w:val="24"/>
        </w:rPr>
      </w:pPr>
    </w:p>
    <w:p>
      <w:pPr>
        <w:pBdr>
          <w:top w:val="none" w:color="000000" w:sz="0" w:space="0"/>
          <w:left w:val="none" w:color="000000" w:sz="0" w:space="0"/>
          <w:bottom w:val="none" w:color="000000" w:sz="0" w:space="0"/>
          <w:right w:val="none" w:color="000000" w:sz="0" w:space="0"/>
          <w:between w:val="none" w:color="000000" w:sz="0" w:space="0"/>
        </w:pBdr>
        <w:shd w:val="clear" w:fill="FFFFFF"/>
        <w:spacing w:before="240" w:after="240"/>
        <w:jc w:val="both"/>
        <w:rPr>
          <w:rFonts w:ascii="Times New Roman" w:hAnsi="Times New Roman" w:eastAsia="Times New Roman" w:cs="Times New Roman"/>
          <w:color w:val="333333"/>
          <w:sz w:val="24"/>
          <w:szCs w:val="24"/>
        </w:rPr>
      </w:pPr>
      <w:r>
        <w:rPr>
          <w:rFonts w:ascii="Times New Roman" w:hAnsi="Times New Roman" w:eastAsia="Times New Roman" w:cs="Times New Roman"/>
          <w:color w:val="333333"/>
          <w:sz w:val="24"/>
          <w:szCs w:val="24"/>
          <w:rtl w:val="0"/>
        </w:rPr>
        <w:t>[5] S. S. Mahat and S. Mundhe, "Proposed framework: College attendance management system with mobile phone detector", International Journal of Research in IT and Management, vol. 5, no. 11, pp. 72-82, 2015.</w:t>
      </w:r>
    </w:p>
    <w:p>
      <w:pPr>
        <w:pBdr>
          <w:top w:val="none" w:color="000000" w:sz="0" w:space="0"/>
          <w:left w:val="none" w:color="000000" w:sz="0" w:space="0"/>
          <w:bottom w:val="none" w:color="000000" w:sz="0" w:space="0"/>
          <w:right w:val="none" w:color="000000" w:sz="0" w:space="0"/>
          <w:between w:val="none" w:color="000000" w:sz="0" w:space="0"/>
        </w:pBdr>
        <w:shd w:val="clear" w:fill="FFFFFF"/>
        <w:spacing w:before="240" w:after="240"/>
        <w:jc w:val="both"/>
        <w:rPr>
          <w:rFonts w:ascii="Times New Roman" w:hAnsi="Times New Roman" w:eastAsia="Times New Roman" w:cs="Times New Roman"/>
          <w:color w:val="333333"/>
          <w:sz w:val="24"/>
          <w:szCs w:val="24"/>
          <w:rtl w:val="0"/>
        </w:rPr>
      </w:pPr>
    </w:p>
    <w:p>
      <w:pPr>
        <w:pBdr>
          <w:top w:val="none" w:color="000000" w:sz="0" w:space="0"/>
          <w:left w:val="none" w:color="000000" w:sz="0" w:space="0"/>
          <w:bottom w:val="none" w:color="000000" w:sz="0" w:space="0"/>
          <w:right w:val="none" w:color="000000" w:sz="0" w:space="0"/>
          <w:between w:val="none" w:color="000000" w:sz="0" w:space="0"/>
        </w:pBdr>
        <w:shd w:val="clear" w:fill="FFFFFF"/>
        <w:spacing w:before="240" w:after="240"/>
        <w:jc w:val="both"/>
        <w:rPr>
          <w:rFonts w:ascii="Times New Roman" w:hAnsi="Times New Roman" w:eastAsia="Times New Roman" w:cs="Times New Roman"/>
          <w:color w:val="333333"/>
          <w:sz w:val="24"/>
          <w:szCs w:val="24"/>
        </w:rPr>
      </w:pPr>
      <w:r>
        <w:rPr>
          <w:rFonts w:ascii="Times New Roman" w:hAnsi="Times New Roman" w:eastAsia="Times New Roman" w:cs="Times New Roman"/>
          <w:color w:val="333333"/>
          <w:sz w:val="24"/>
          <w:szCs w:val="24"/>
          <w:rtl w:val="0"/>
        </w:rPr>
        <w:t>[6] S. Joardar, A. Chatterjee and A. Rakshit, "A real-time palm dorsa subcutaneous vein pattern recognition system using collaborative representation-based classification", IEEE Transactions on Instrumentation and Measurement, vol. 64, no. 4, pp. 959-966, 2015.</w:t>
      </w:r>
    </w:p>
    <w:p>
      <w:pPr>
        <w:rPr>
          <w:rFonts w:ascii="Times New Roman" w:hAnsi="Times New Roman" w:eastAsia="Times New Roman" w:cs="Times New Roman"/>
          <w:i/>
          <w:sz w:val="23"/>
          <w:szCs w:val="23"/>
        </w:rPr>
      </w:pPr>
    </w:p>
    <w:p>
      <w:pPr>
        <w:shd w:val="clear" w:fill="FFFFFF"/>
        <w:spacing w:before="240" w:after="240"/>
        <w:jc w:val="both"/>
        <w:rPr>
          <w:rFonts w:ascii="Times New Roman" w:hAnsi="Times New Roman" w:eastAsia="Times New Roman" w:cs="Times New Roman"/>
          <w:color w:val="333333"/>
          <w:sz w:val="24"/>
          <w:szCs w:val="24"/>
        </w:rPr>
      </w:pPr>
      <w:r>
        <w:rPr>
          <w:rFonts w:ascii="Times New Roman" w:hAnsi="Times New Roman" w:eastAsia="Times New Roman" w:cs="Times New Roman"/>
          <w:color w:val="333333"/>
          <w:sz w:val="24"/>
          <w:szCs w:val="24"/>
          <w:rtl w:val="0"/>
        </w:rPr>
        <w:t>[7] N. Khan and Balcoh, "Algorithm for efficient attendance management: Face recognition based approach", JCSI International Journal of Computer Science, 2012.</w:t>
      </w:r>
    </w:p>
    <w:p>
      <w:pPr>
        <w:rPr>
          <w:rFonts w:ascii="Times New Roman" w:hAnsi="Times New Roman" w:eastAsia="Times New Roman" w:cs="Times New Roman"/>
          <w:i/>
          <w:sz w:val="23"/>
          <w:szCs w:val="23"/>
        </w:rPr>
      </w:pPr>
    </w:p>
    <w:p>
      <w:pPr>
        <w:rPr>
          <w:rFonts w:ascii="Times New Roman" w:hAnsi="Times New Roman" w:eastAsia="Times New Roman" w:cs="Times New Roman"/>
          <w:i/>
          <w:sz w:val="23"/>
          <w:szCs w:val="23"/>
        </w:rPr>
      </w:pPr>
    </w:p>
    <w:p>
      <w:pPr>
        <w:rPr>
          <w:rFonts w:ascii="Times New Roman" w:hAnsi="Times New Roman" w:eastAsia="Times New Roman" w:cs="Times New Roman"/>
          <w:i/>
          <w:sz w:val="23"/>
          <w:szCs w:val="23"/>
        </w:rPr>
      </w:pPr>
      <w:r>
        <w:rPr>
          <w:rFonts w:ascii="Times New Roman" w:hAnsi="Times New Roman" w:eastAsia="Times New Roman" w:cs="Times New Roman"/>
          <w:color w:val="333333"/>
          <w:sz w:val="24"/>
          <w:szCs w:val="24"/>
          <w:rtl w:val="0"/>
        </w:rPr>
        <w:t>[8] KAWAGUCHI and Yohei, "Face Recognition-based Lecture Attendance System", The 3rd AEARU Workshop on Network Education, 2005</w:t>
      </w:r>
    </w:p>
    <w:p>
      <w:pPr>
        <w:rPr>
          <w:rFonts w:ascii="Times New Roman" w:hAnsi="Times New Roman" w:eastAsia="Times New Roman" w:cs="Times New Roman"/>
          <w:i/>
          <w:sz w:val="23"/>
          <w:szCs w:val="23"/>
        </w:rPr>
      </w:pPr>
    </w:p>
    <w:p>
      <w:pPr>
        <w:rPr>
          <w:rFonts w:ascii="Times New Roman" w:hAnsi="Times New Roman" w:eastAsia="Times New Roman" w:cs="Times New Roman"/>
          <w:i/>
          <w:sz w:val="23"/>
          <w:szCs w:val="23"/>
        </w:rPr>
      </w:pPr>
    </w:p>
    <w:p>
      <w:pPr>
        <w:pBdr>
          <w:top w:val="none" w:color="000000" w:sz="0" w:space="0"/>
          <w:left w:val="none" w:color="000000" w:sz="0" w:space="0"/>
          <w:bottom w:val="none" w:color="000000" w:sz="0" w:space="0"/>
          <w:right w:val="none" w:color="000000" w:sz="0" w:space="0"/>
          <w:between w:val="none" w:color="000000" w:sz="0" w:space="0"/>
        </w:pBdr>
        <w:shd w:val="clear" w:fill="FFFFFF"/>
        <w:spacing w:before="240" w:after="240"/>
        <w:jc w:val="both"/>
        <w:rPr>
          <w:rFonts w:ascii="Times New Roman" w:hAnsi="Times New Roman" w:eastAsia="Times New Roman" w:cs="Times New Roman"/>
          <w:color w:val="333333"/>
          <w:sz w:val="24"/>
          <w:szCs w:val="24"/>
        </w:rPr>
      </w:pPr>
      <w:r>
        <w:rPr>
          <w:rFonts w:ascii="Times New Roman" w:hAnsi="Times New Roman" w:eastAsia="Times New Roman" w:cs="Times New Roman"/>
          <w:color w:val="333333"/>
          <w:sz w:val="24"/>
          <w:szCs w:val="24"/>
          <w:rtl w:val="0"/>
        </w:rPr>
        <w:t>[9] K MuthuKalyani, "Smart Application For AMS using Face Recognition", CSEIJ 2013, 2013.</w:t>
      </w:r>
    </w:p>
    <w:p>
      <w:pPr>
        <w:rPr>
          <w:rFonts w:ascii="Times New Roman" w:hAnsi="Times New Roman" w:eastAsia="Times New Roman" w:cs="Times New Roman"/>
          <w:i/>
          <w:sz w:val="23"/>
          <w:szCs w:val="23"/>
        </w:rPr>
      </w:pPr>
    </w:p>
    <w:p>
      <w:pPr>
        <w:rPr>
          <w:rFonts w:ascii="Times New Roman" w:hAnsi="Times New Roman" w:eastAsia="Times New Roman" w:cs="Times New Roman"/>
          <w:i/>
          <w:sz w:val="23"/>
          <w:szCs w:val="23"/>
        </w:rPr>
      </w:pPr>
    </w:p>
    <w:p>
      <w:pPr>
        <w:rPr>
          <w:rFonts w:ascii="Times New Roman" w:hAnsi="Times New Roman" w:eastAsia="Times New Roman" w:cs="Times New Roman"/>
          <w:i/>
          <w:sz w:val="23"/>
          <w:szCs w:val="23"/>
        </w:rPr>
      </w:pPr>
    </w:p>
    <w:p>
      <w:pPr>
        <w:rPr>
          <w:rFonts w:ascii="Times New Roman" w:hAnsi="Times New Roman" w:eastAsia="Times New Roman" w:cs="Times New Roman"/>
          <w:color w:val="333333"/>
          <w:sz w:val="24"/>
          <w:szCs w:val="24"/>
        </w:rPr>
      </w:pPr>
      <w:r>
        <w:rPr>
          <w:rFonts w:ascii="Times New Roman" w:hAnsi="Times New Roman" w:eastAsia="Times New Roman" w:cs="Times New Roman"/>
          <w:i/>
          <w:sz w:val="23"/>
          <w:szCs w:val="23"/>
          <w:rtl w:val="0"/>
        </w:rPr>
        <w:t>School of Computer Engineering, KIIT, BBSR</w:t>
      </w:r>
      <w:r>
        <w:rPr>
          <w:rFonts w:ascii="Times New Roman" w:hAnsi="Times New Roman" w:eastAsia="Times New Roman" w:cs="Times New Roman"/>
          <w:rtl w:val="0"/>
        </w:rPr>
        <w:tab/>
      </w:r>
      <w:r>
        <w:rPr>
          <w:rFonts w:ascii="Times New Roman" w:hAnsi="Times New Roman" w:eastAsia="Times New Roman" w:cs="Times New Roman"/>
          <w:rtl w:val="0"/>
        </w:rPr>
        <w:tab/>
      </w:r>
      <w:r>
        <w:rPr>
          <w:rFonts w:ascii="Times New Roman" w:hAnsi="Times New Roman" w:eastAsia="Times New Roman" w:cs="Times New Roman"/>
          <w:rtl w:val="0"/>
        </w:rPr>
        <w:tab/>
      </w:r>
      <w:r>
        <w:rPr>
          <w:rFonts w:ascii="Times New Roman" w:hAnsi="Times New Roman" w:eastAsia="Times New Roman" w:cs="Times New Roman"/>
          <w:rtl w:val="0"/>
        </w:rPr>
        <w:tab/>
      </w:r>
      <w:r>
        <w:rPr>
          <w:rFonts w:ascii="Times New Roman" w:hAnsi="Times New Roman" w:eastAsia="Times New Roman" w:cs="Times New Roman"/>
          <w:rtl w:val="0"/>
        </w:rPr>
        <w:tab/>
      </w:r>
      <w:r>
        <w:rPr>
          <w:rFonts w:ascii="Times New Roman" w:hAnsi="Times New Roman" w:eastAsia="Times New Roman" w:cs="Times New Roman"/>
          <w:rtl w:val="0"/>
        </w:rPr>
        <w:tab/>
      </w:r>
      <w:r>
        <w:rPr>
          <w:rFonts w:ascii="Times New Roman" w:hAnsi="Times New Roman" w:eastAsia="Times New Roman" w:cs="Times New Roman"/>
          <w:rtl w:val="0"/>
        </w:rPr>
        <w:tab/>
      </w:r>
      <w:r>
        <w:rPr>
          <w:rFonts w:ascii="Times New Roman" w:hAnsi="Times New Roman" w:eastAsia="Times New Roman" w:cs="Times New Roman"/>
          <w:rtl w:val="0"/>
        </w:rPr>
        <w:t xml:space="preserve">     14</w:t>
      </w:r>
      <w:r>
        <mc:AlternateContent>
          <mc:Choice Requires="wps">
            <w:drawing>
              <wp:anchor distT="0" distB="0" distL="114300" distR="114300" simplePos="0" relativeHeight="251659264" behindDoc="0" locked="0" layoutInCell="1" allowOverlap="1">
                <wp:simplePos x="0" y="0"/>
                <wp:positionH relativeFrom="column">
                  <wp:posOffset>-12065</wp:posOffset>
                </wp:positionH>
                <wp:positionV relativeFrom="paragraph">
                  <wp:posOffset>0</wp:posOffset>
                </wp:positionV>
                <wp:extent cx="5810885" cy="31750"/>
                <wp:effectExtent l="0" t="0" r="0" b="0"/>
                <wp:wrapNone/>
                <wp:docPr id="85" name="Straight Arrow Connector 85"/>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95pt;margin-top:0pt;height:2.5pt;width:457.55pt;z-index:251659264;mso-width-relative:page;mso-height-relative:page;" fillcolor="#FFFFFF" filled="t" stroked="t" coordsize="21600,21600" o:gfxdata="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E6qU3jWAAAABQEAAA8AAAAAAAAA&#10;AQAgAAAAIgAAAGRycy9kb3ducmV2LnhtbFBLAQIUABQAAAAIAIdO4kCOWIj9TAIAANAEAAAOAAAA&#10;AAAAAAEAIAAAACUBAABkcnMvZTJvRG9jLnhtbFBLBQYAAAAABgAGAFkBAADjBQAAAAA=&#10;">
                <v:fill on="t" focussize="0,0"/>
                <v:stroke color="#000000" miterlimit="8" joinstyle="miter" startarrowwidth="narrow" startarrowlength="short" endarrowwidth="narrow" endarrowlength="short"/>
                <v:imagedata o:title=""/>
                <o:lock v:ext="edit" aspectratio="f"/>
              </v:shape>
            </w:pict>
          </mc:Fallback>
        </mc:AlternateContent>
      </w:r>
    </w:p>
    <w:p>
      <w:pPr>
        <w:ind w:right="20"/>
        <w:jc w:val="right"/>
        <w:rPr>
          <w:rFonts w:ascii="Times New Roman" w:hAnsi="Times New Roman" w:eastAsia="Times New Roman" w:cs="Times New Roman"/>
          <w:color w:val="333333"/>
          <w:sz w:val="24"/>
          <w:szCs w:val="24"/>
        </w:rPr>
      </w:pPr>
    </w:p>
    <w:p>
      <w:pPr>
        <w:ind w:right="20"/>
        <w:jc w:val="right"/>
        <w:rPr>
          <w:rFonts w:hint="default" w:ascii="Times New Roman" w:hAnsi="Times New Roman" w:eastAsia="Times New Roman" w:cs="Times New Roman"/>
          <w:i/>
          <w:sz w:val="23"/>
          <w:szCs w:val="23"/>
          <w:lang w:val="en-US"/>
        </w:rPr>
      </w:pP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7334885</wp:posOffset>
                </wp:positionH>
                <wp:positionV relativeFrom="page">
                  <wp:posOffset>229870</wp:posOffset>
                </wp:positionV>
                <wp:extent cx="72390" cy="10230485"/>
                <wp:effectExtent l="0" t="0" r="0" b="0"/>
                <wp:wrapNone/>
                <wp:docPr id="80" name="Straight Arrow Connector 80"/>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577.55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rAYBh2wAAAA0BAAAPAAAAAAAAAAEA&#10;IAAAACIAAABkcnMvZG93bnJldi54bWxQSwECFAAUAAAACACHTuJAXifsgEUCAADLBAAADgAAAAAA&#10;AAABACAAAAAqAQAAZHJzL2Uyb0RvYy54bWxQSwUGAAAAAAYABgBZAQAA4QU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230505</wp:posOffset>
                </wp:positionV>
                <wp:extent cx="7254875" cy="72390"/>
                <wp:effectExtent l="0" t="0" r="0" b="0"/>
                <wp:wrapNone/>
                <wp:docPr id="82" name="Straight Arrow Connector 82"/>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5pt;height:5.7pt;width:571.25pt;mso-position-horizontal-relative:page;mso-position-vertical-relative:page;z-index:251659264;mso-width-relative:page;mso-height-relative:page;" fillcolor="#FFFFFF" filled="t" stroked="t" coordsize="21600,21600" o:gfxdata="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Go862TYAAAACQEAAA8AAAAA&#10;AAAAAQAgAAAAIgAAAGRycy9kb3ducmV2LnhtbFBLAQIUABQAAAAIAIdO4kAtCc6WTQIAANEEAAAO&#10;AAAAAAAAAAEAIAAAACcBAABkcnMvZTJvRG9jLnhtbFBLBQYAAAAABgAGAFkBAADmBQ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229870</wp:posOffset>
                </wp:positionV>
                <wp:extent cx="72390" cy="10230485"/>
                <wp:effectExtent l="0" t="0" r="0" b="0"/>
                <wp:wrapNone/>
                <wp:docPr id="76" name="Straight Arrow Connector 76"/>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m/55W2AAAAAkBAAAPAAAAAAAAAAEAIAAA&#10;ACIAAABkcnMvZG93bnJldi54bWxQSwECFAAUAAAACACHTuJASMW6AEUCAADLBAAADgAAAAAAAAAB&#10;ACAAAAAnAQAAZHJzL2Uyb0RvYy54bWxQSwUGAAAAAAYABgBZAQAA3gU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185420</wp:posOffset>
                </wp:positionH>
                <wp:positionV relativeFrom="page">
                  <wp:posOffset>10447655</wp:posOffset>
                </wp:positionV>
                <wp:extent cx="7221855" cy="13335"/>
                <wp:effectExtent l="0" t="12065" r="4445" b="12700"/>
                <wp:wrapNone/>
                <wp:docPr id="78" name="Straight Arrow Connector 78"/>
                <wp:cNvGraphicFramePr/>
                <a:graphic xmlns:a="http://schemas.openxmlformats.org/drawingml/2006/main">
                  <a:graphicData uri="http://schemas.microsoft.com/office/word/2010/wordprocessingShape">
                    <wps:wsp>
                      <wps:cNvCnPr/>
                      <wps:spPr>
                        <a:xfrm>
                          <a:off x="1742693" y="3780000"/>
                          <a:ext cx="7221855" cy="13335"/>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4.6pt;margin-top:822.65pt;height:1.05pt;width:568.65pt;mso-position-horizontal-relative:page;mso-position-vertical-relative:page;z-index:251659264;mso-width-relative:page;mso-height-relative:page;" fillcolor="#FFFFFF" filled="t" stroked="t" coordsize="21600,21600" o:gfxdata="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BoSB5zaAAAADQEA&#10;AA8AAAAAAAAAAQAgAAAAIgAAAGRycy9kb3ducmV2LnhtbFBLAQIUABQAAAAIAIdO4kC081DHUQIA&#10;ANUEAAAOAAAAAAAAAAEAIAAAACkBAABkcnMvZTJvRG9jLnhtbFBLBQYAAAAABgAGAFkBAADsBQAA&#10;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i/>
          <w:sz w:val="23"/>
          <w:szCs w:val="23"/>
          <w:rtl w:val="0"/>
          <w:lang w:val="en-US"/>
        </w:rPr>
        <w:t>ATTENDIFY</w:t>
      </w:r>
    </w:p>
    <w:p>
      <w:pPr>
        <w:rPr>
          <w:rFonts w:ascii="Times New Roman" w:hAnsi="Times New Roman" w:eastAsia="Times New Roman" w:cs="Times New Roman"/>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810885" cy="31750"/>
                <wp:effectExtent l="0" t="0" r="0" b="0"/>
                <wp:wrapNone/>
                <wp:docPr id="72" name="Straight Arrow Connector 72"/>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0pt;height:2.5pt;width:457.55pt;z-index:251659264;mso-width-relative:page;mso-height-relative:page;" fillcolor="#FFFFFF" filled="t" stroked="t" coordsize="21600,21600" o:gfxdata="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8e9UT9QAAAADAQAADwAAAAAAAAAB&#10;ACAAAAAiAAAAZHJzL2Rvd25yZXYueG1sUEsBAhQAFAAAAAgAh07iQPfcko9NAgAA0AQAAA4AAAAA&#10;AAAAAQAgAAAAIwEAAGRycy9lMm9Eb2MueG1sUEsFBgAAAAAGAAYAWQEAAOIFAAAAAA==&#10;">
                <v:fill on="t" focussize="0,0"/>
                <v:stroke color="#000000" miterlimit="8" joinstyle="miter" startarrowwidth="narrow" startarrowlength="short" endarrowwidth="narrow" endarrowlength="short"/>
                <v:imagedata o:title=""/>
                <o:lock v:ext="edit" aspectratio="f"/>
              </v:shape>
            </w:pict>
          </mc:Fallback>
        </mc:AlternateContent>
      </w:r>
    </w:p>
    <w:p>
      <w:pPr>
        <w:shd w:val="clear" w:fill="FFFFFF"/>
        <w:spacing w:before="240" w:after="240"/>
        <w:jc w:val="both"/>
        <w:rPr>
          <w:rFonts w:ascii="Times New Roman" w:hAnsi="Times New Roman" w:eastAsia="Times New Roman" w:cs="Times New Roman"/>
          <w:color w:val="333333"/>
          <w:sz w:val="24"/>
          <w:szCs w:val="24"/>
        </w:rPr>
      </w:pPr>
    </w:p>
    <w:p>
      <w:pPr>
        <w:pBdr>
          <w:top w:val="none" w:color="000000" w:sz="0" w:space="0"/>
          <w:left w:val="none" w:color="000000" w:sz="0" w:space="0"/>
          <w:bottom w:val="none" w:color="000000" w:sz="0" w:space="0"/>
          <w:right w:val="none" w:color="000000" w:sz="0" w:space="0"/>
          <w:between w:val="none" w:color="000000" w:sz="0" w:space="0"/>
        </w:pBdr>
        <w:shd w:val="clear" w:fill="FFFFFF"/>
        <w:spacing w:before="240" w:after="240"/>
        <w:jc w:val="both"/>
        <w:rPr>
          <w:rFonts w:ascii="Times New Roman" w:hAnsi="Times New Roman" w:eastAsia="Times New Roman" w:cs="Times New Roman"/>
          <w:color w:val="333333"/>
          <w:sz w:val="24"/>
          <w:szCs w:val="24"/>
        </w:rPr>
      </w:pPr>
      <w:r>
        <w:rPr>
          <w:rFonts w:ascii="Times New Roman" w:hAnsi="Times New Roman" w:eastAsia="Times New Roman" w:cs="Times New Roman"/>
          <w:color w:val="333333"/>
          <w:sz w:val="24"/>
          <w:szCs w:val="24"/>
          <w:rtl w:val="0"/>
        </w:rPr>
        <w:t>[9] K MuthuKalyani, "Smart Application For AMS using Face Recognition", CSEIJ 2013, 2013.</w:t>
      </w:r>
    </w:p>
    <w:p>
      <w:pPr>
        <w:pBdr>
          <w:top w:val="none" w:color="000000" w:sz="0" w:space="0"/>
          <w:left w:val="none" w:color="000000" w:sz="0" w:space="0"/>
          <w:bottom w:val="none" w:color="000000" w:sz="0" w:space="0"/>
          <w:right w:val="none" w:color="000000" w:sz="0" w:space="0"/>
          <w:between w:val="none" w:color="000000" w:sz="0" w:space="0"/>
        </w:pBdr>
        <w:shd w:val="clear" w:fill="FFFFFF"/>
        <w:spacing w:before="240" w:after="240"/>
        <w:jc w:val="both"/>
        <w:rPr>
          <w:rFonts w:ascii="Times New Roman" w:hAnsi="Times New Roman" w:eastAsia="Times New Roman" w:cs="Times New Roman"/>
          <w:color w:val="333333"/>
          <w:sz w:val="24"/>
          <w:szCs w:val="24"/>
        </w:rPr>
      </w:pPr>
    </w:p>
    <w:p>
      <w:pPr>
        <w:pBdr>
          <w:top w:val="none" w:color="000000" w:sz="0" w:space="0"/>
          <w:left w:val="none" w:color="000000" w:sz="0" w:space="0"/>
          <w:bottom w:val="none" w:color="000000" w:sz="0" w:space="0"/>
          <w:right w:val="none" w:color="000000" w:sz="0" w:space="0"/>
          <w:between w:val="none" w:color="000000" w:sz="0" w:space="0"/>
        </w:pBdr>
        <w:shd w:val="clear" w:fill="FFFFFF"/>
        <w:spacing w:before="240" w:after="240"/>
        <w:jc w:val="both"/>
        <w:rPr>
          <w:rFonts w:ascii="Times New Roman" w:hAnsi="Times New Roman" w:eastAsia="Times New Roman" w:cs="Times New Roman"/>
          <w:color w:val="333333"/>
          <w:sz w:val="24"/>
          <w:szCs w:val="24"/>
        </w:rPr>
      </w:pPr>
      <w:r>
        <w:rPr>
          <w:rFonts w:ascii="Times New Roman" w:hAnsi="Times New Roman" w:eastAsia="Times New Roman" w:cs="Times New Roman"/>
          <w:color w:val="333333"/>
          <w:sz w:val="24"/>
          <w:szCs w:val="24"/>
          <w:rtl w:val="0"/>
        </w:rPr>
        <w:t>[10] M. Arsenovic, S. Skadojevic, and A. Anderla, "FaceTime- Deep Learning Based Face Recognition Attendance system", IEEE 15th International Symposium on Intelligent Systems and Informatics, 2017.</w:t>
      </w:r>
    </w:p>
    <w:p>
      <w:pPr>
        <w:pBdr>
          <w:top w:val="none" w:color="000000" w:sz="0" w:space="0"/>
          <w:left w:val="none" w:color="000000" w:sz="0" w:space="0"/>
          <w:bottom w:val="none" w:color="000000" w:sz="0" w:space="0"/>
          <w:right w:val="none" w:color="000000" w:sz="0" w:space="0"/>
          <w:between w:val="none" w:color="000000" w:sz="0" w:space="0"/>
        </w:pBdr>
        <w:shd w:val="clear" w:fill="FFFFFF"/>
        <w:spacing w:before="240" w:after="240"/>
        <w:jc w:val="both"/>
        <w:rPr>
          <w:rFonts w:ascii="Times New Roman" w:hAnsi="Times New Roman" w:eastAsia="Times New Roman" w:cs="Times New Roman"/>
          <w:color w:val="333333"/>
          <w:sz w:val="24"/>
          <w:szCs w:val="24"/>
        </w:rPr>
      </w:pPr>
      <w:r>
        <w:rPr>
          <w:rFonts w:ascii="Times New Roman" w:hAnsi="Times New Roman" w:eastAsia="Times New Roman" w:cs="Times New Roman"/>
          <w:color w:val="333333"/>
          <w:sz w:val="24"/>
          <w:szCs w:val="24"/>
          <w:rtl w:val="0"/>
        </w:rPr>
        <w:t xml:space="preserve"> </w:t>
      </w:r>
    </w:p>
    <w:p>
      <w:pPr>
        <w:pBdr>
          <w:top w:val="none" w:color="000000" w:sz="0" w:space="0"/>
          <w:left w:val="none" w:color="000000" w:sz="0" w:space="0"/>
          <w:bottom w:val="none" w:color="000000" w:sz="0" w:space="0"/>
          <w:right w:val="none" w:color="000000" w:sz="0" w:space="0"/>
          <w:between w:val="none" w:color="000000" w:sz="0" w:space="0"/>
        </w:pBdr>
        <w:shd w:val="clear" w:fill="FFFFFF"/>
        <w:spacing w:before="240" w:after="240"/>
        <w:jc w:val="both"/>
        <w:rPr>
          <w:rFonts w:ascii="Times New Roman" w:hAnsi="Times New Roman" w:eastAsia="Times New Roman" w:cs="Times New Roman"/>
          <w:color w:val="333333"/>
          <w:sz w:val="24"/>
          <w:szCs w:val="24"/>
        </w:rPr>
      </w:pPr>
      <w:r>
        <w:rPr>
          <w:rFonts w:ascii="Times New Roman" w:hAnsi="Times New Roman" w:eastAsia="Times New Roman" w:cs="Times New Roman"/>
          <w:color w:val="333333"/>
          <w:sz w:val="24"/>
          <w:szCs w:val="24"/>
          <w:rtl w:val="0"/>
        </w:rPr>
        <w:t>[11] K. Goyal, K. Agarwal, and R. Kumar, "Face Detection and tracking using OpenCV", International Conference on Electronics Communication and Aerospace Technology ICECA 2017, 2017.</w:t>
      </w:r>
    </w:p>
    <w:p>
      <w:pPr>
        <w:pBdr>
          <w:top w:val="none" w:color="000000" w:sz="0" w:space="0"/>
          <w:left w:val="none" w:color="000000" w:sz="0" w:space="0"/>
          <w:bottom w:val="none" w:color="000000" w:sz="0" w:space="0"/>
          <w:right w:val="none" w:color="000000" w:sz="0" w:space="0"/>
          <w:between w:val="none" w:color="000000" w:sz="0" w:space="0"/>
        </w:pBdr>
        <w:shd w:val="clear" w:fill="FFFFFF"/>
        <w:spacing w:before="240" w:after="240"/>
        <w:jc w:val="both"/>
        <w:rPr>
          <w:rFonts w:ascii="Times New Roman" w:hAnsi="Times New Roman" w:eastAsia="Times New Roman" w:cs="Times New Roman"/>
          <w:i/>
          <w:color w:val="333333"/>
          <w:sz w:val="24"/>
          <w:szCs w:val="24"/>
          <w:rtl w:val="0"/>
        </w:rPr>
      </w:pPr>
    </w:p>
    <w:p>
      <w:pPr>
        <w:pBdr>
          <w:top w:val="none" w:color="000000" w:sz="0" w:space="0"/>
          <w:left w:val="none" w:color="000000" w:sz="0" w:space="0"/>
          <w:bottom w:val="none" w:color="000000" w:sz="0" w:space="0"/>
          <w:right w:val="none" w:color="000000" w:sz="0" w:space="0"/>
          <w:between w:val="none" w:color="000000" w:sz="0" w:space="0"/>
        </w:pBdr>
        <w:shd w:val="clear" w:fill="FFFFFF"/>
        <w:spacing w:before="240" w:after="240"/>
        <w:jc w:val="both"/>
        <w:rPr>
          <w:rFonts w:ascii="Times New Roman" w:hAnsi="Times New Roman" w:eastAsia="Times New Roman" w:cs="Times New Roman"/>
          <w:i/>
          <w:color w:val="333333"/>
          <w:sz w:val="24"/>
          <w:szCs w:val="24"/>
          <w:rtl w:val="0"/>
        </w:rPr>
      </w:pPr>
    </w:p>
    <w:p>
      <w:pPr>
        <w:pBdr>
          <w:top w:val="none" w:color="000000" w:sz="0" w:space="0"/>
          <w:left w:val="none" w:color="000000" w:sz="0" w:space="0"/>
          <w:bottom w:val="none" w:color="000000" w:sz="0" w:space="0"/>
          <w:right w:val="none" w:color="000000" w:sz="0" w:space="0"/>
          <w:between w:val="none" w:color="000000" w:sz="0" w:space="0"/>
        </w:pBdr>
        <w:shd w:val="clear" w:fill="FFFFFF"/>
        <w:spacing w:before="240" w:after="240"/>
        <w:jc w:val="both"/>
        <w:rPr>
          <w:rFonts w:ascii="Times New Roman" w:hAnsi="Times New Roman" w:eastAsia="Times New Roman" w:cs="Times New Roman"/>
          <w:i/>
          <w:color w:val="333333"/>
          <w:sz w:val="24"/>
          <w:szCs w:val="24"/>
          <w:rtl w:val="0"/>
        </w:rPr>
      </w:pPr>
    </w:p>
    <w:p>
      <w:pPr>
        <w:pBdr>
          <w:top w:val="none" w:color="000000" w:sz="0" w:space="0"/>
          <w:left w:val="none" w:color="000000" w:sz="0" w:space="0"/>
          <w:bottom w:val="none" w:color="000000" w:sz="0" w:space="0"/>
          <w:right w:val="none" w:color="000000" w:sz="0" w:space="0"/>
          <w:between w:val="none" w:color="000000" w:sz="0" w:space="0"/>
        </w:pBdr>
        <w:shd w:val="clear" w:fill="FFFFFF"/>
        <w:spacing w:before="240" w:after="240"/>
        <w:jc w:val="both"/>
        <w:rPr>
          <w:rFonts w:ascii="Times New Roman" w:hAnsi="Times New Roman" w:eastAsia="Times New Roman" w:cs="Times New Roman"/>
          <w:i/>
          <w:color w:val="333333"/>
          <w:sz w:val="24"/>
          <w:szCs w:val="24"/>
          <w:rtl w:val="0"/>
        </w:rPr>
      </w:pPr>
    </w:p>
    <w:p>
      <w:pPr>
        <w:pBdr>
          <w:top w:val="none" w:color="000000" w:sz="0" w:space="0"/>
          <w:left w:val="none" w:color="000000" w:sz="0" w:space="0"/>
          <w:bottom w:val="none" w:color="000000" w:sz="0" w:space="0"/>
          <w:right w:val="none" w:color="000000" w:sz="0" w:space="0"/>
          <w:between w:val="none" w:color="000000" w:sz="0" w:space="0"/>
        </w:pBdr>
        <w:shd w:val="clear" w:fill="FFFFFF"/>
        <w:spacing w:before="240" w:after="240"/>
        <w:jc w:val="both"/>
        <w:rPr>
          <w:rFonts w:ascii="Times New Roman" w:hAnsi="Times New Roman" w:eastAsia="Times New Roman" w:cs="Times New Roman"/>
          <w:i/>
          <w:color w:val="333333"/>
          <w:sz w:val="24"/>
          <w:szCs w:val="24"/>
          <w:rtl w:val="0"/>
        </w:rPr>
      </w:pPr>
    </w:p>
    <w:p>
      <w:pPr>
        <w:pBdr>
          <w:top w:val="none" w:color="000000" w:sz="0" w:space="0"/>
          <w:left w:val="none" w:color="000000" w:sz="0" w:space="0"/>
          <w:bottom w:val="none" w:color="000000" w:sz="0" w:space="0"/>
          <w:right w:val="none" w:color="000000" w:sz="0" w:space="0"/>
          <w:between w:val="none" w:color="000000" w:sz="0" w:space="0"/>
        </w:pBdr>
        <w:shd w:val="clear" w:fill="FFFFFF"/>
        <w:spacing w:before="240" w:after="240"/>
        <w:jc w:val="both"/>
        <w:rPr>
          <w:rFonts w:ascii="Times New Roman" w:hAnsi="Times New Roman" w:eastAsia="Times New Roman" w:cs="Times New Roman"/>
          <w:i/>
          <w:color w:val="333333"/>
          <w:sz w:val="24"/>
          <w:szCs w:val="24"/>
          <w:rtl w:val="0"/>
        </w:rPr>
      </w:pPr>
    </w:p>
    <w:p>
      <w:pPr>
        <w:pBdr>
          <w:top w:val="none" w:color="000000" w:sz="0" w:space="0"/>
          <w:left w:val="none" w:color="000000" w:sz="0" w:space="0"/>
          <w:bottom w:val="none" w:color="000000" w:sz="0" w:space="0"/>
          <w:right w:val="none" w:color="000000" w:sz="0" w:space="0"/>
          <w:between w:val="none" w:color="000000" w:sz="0" w:space="0"/>
        </w:pBdr>
        <w:shd w:val="clear" w:fill="FFFFFF"/>
        <w:spacing w:before="240" w:after="240"/>
        <w:jc w:val="both"/>
        <w:rPr>
          <w:rFonts w:ascii="Times New Roman" w:hAnsi="Times New Roman" w:eastAsia="Times New Roman" w:cs="Times New Roman"/>
          <w:i/>
          <w:color w:val="333333"/>
          <w:sz w:val="24"/>
          <w:szCs w:val="24"/>
          <w:rtl w:val="0"/>
        </w:rPr>
      </w:pPr>
    </w:p>
    <w:p>
      <w:pPr>
        <w:pBdr>
          <w:top w:val="none" w:color="000000" w:sz="0" w:space="0"/>
          <w:left w:val="none" w:color="000000" w:sz="0" w:space="0"/>
          <w:bottom w:val="none" w:color="000000" w:sz="0" w:space="0"/>
          <w:right w:val="none" w:color="000000" w:sz="0" w:space="0"/>
          <w:between w:val="none" w:color="000000" w:sz="0" w:space="0"/>
        </w:pBdr>
        <w:shd w:val="clear" w:fill="FFFFFF"/>
        <w:spacing w:before="240" w:after="240"/>
        <w:jc w:val="both"/>
        <w:rPr>
          <w:rFonts w:ascii="Times New Roman" w:hAnsi="Times New Roman" w:eastAsia="Times New Roman" w:cs="Times New Roman"/>
          <w:i/>
          <w:color w:val="333333"/>
          <w:sz w:val="24"/>
          <w:szCs w:val="24"/>
          <w:rtl w:val="0"/>
        </w:rPr>
      </w:pPr>
    </w:p>
    <w:p>
      <w:pPr>
        <w:pBdr>
          <w:top w:val="none" w:color="000000" w:sz="0" w:space="0"/>
          <w:left w:val="none" w:color="000000" w:sz="0" w:space="0"/>
          <w:bottom w:val="none" w:color="000000" w:sz="0" w:space="0"/>
          <w:right w:val="none" w:color="000000" w:sz="0" w:space="0"/>
          <w:between w:val="none" w:color="000000" w:sz="0" w:space="0"/>
        </w:pBdr>
        <w:shd w:val="clear" w:fill="FFFFFF"/>
        <w:spacing w:before="240" w:after="240"/>
        <w:jc w:val="both"/>
        <w:rPr>
          <w:rFonts w:ascii="Times New Roman" w:hAnsi="Times New Roman" w:eastAsia="Times New Roman" w:cs="Times New Roman"/>
          <w:i/>
          <w:color w:val="333333"/>
          <w:sz w:val="24"/>
          <w:szCs w:val="24"/>
          <w:rtl w:val="0"/>
        </w:rPr>
      </w:pPr>
    </w:p>
    <w:p>
      <w:pPr>
        <w:pBdr>
          <w:top w:val="none" w:color="000000" w:sz="0" w:space="0"/>
          <w:left w:val="none" w:color="000000" w:sz="0" w:space="0"/>
          <w:bottom w:val="none" w:color="000000" w:sz="0" w:space="0"/>
          <w:right w:val="none" w:color="000000" w:sz="0" w:space="0"/>
          <w:between w:val="none" w:color="000000" w:sz="0" w:space="0"/>
        </w:pBdr>
        <w:shd w:val="clear" w:fill="FFFFFF"/>
        <w:spacing w:before="240" w:after="240"/>
        <w:jc w:val="both"/>
        <w:rPr>
          <w:rFonts w:ascii="Times New Roman" w:hAnsi="Times New Roman" w:eastAsia="Times New Roman" w:cs="Times New Roman"/>
          <w:i/>
          <w:color w:val="333333"/>
          <w:sz w:val="24"/>
          <w:szCs w:val="24"/>
          <w:rtl w:val="0"/>
        </w:rPr>
      </w:pPr>
    </w:p>
    <w:p>
      <w:pPr>
        <w:pBdr>
          <w:top w:val="none" w:color="000000" w:sz="0" w:space="0"/>
          <w:left w:val="none" w:color="000000" w:sz="0" w:space="0"/>
          <w:bottom w:val="none" w:color="000000" w:sz="0" w:space="0"/>
          <w:right w:val="none" w:color="000000" w:sz="0" w:space="0"/>
          <w:between w:val="none" w:color="000000" w:sz="0" w:space="0"/>
        </w:pBdr>
        <w:shd w:val="clear" w:fill="FFFFFF"/>
        <w:spacing w:before="240" w:after="240"/>
        <w:jc w:val="both"/>
        <w:rPr>
          <w:rFonts w:ascii="Times New Roman" w:hAnsi="Times New Roman" w:eastAsia="Times New Roman" w:cs="Times New Roman"/>
          <w:i/>
          <w:color w:val="333333"/>
          <w:sz w:val="24"/>
          <w:szCs w:val="24"/>
          <w:rtl w:val="0"/>
        </w:rPr>
      </w:pPr>
    </w:p>
    <w:p>
      <w:pPr>
        <w:pBdr>
          <w:top w:val="none" w:color="000000" w:sz="0" w:space="0"/>
          <w:left w:val="none" w:color="000000" w:sz="0" w:space="0"/>
          <w:bottom w:val="none" w:color="000000" w:sz="0" w:space="0"/>
          <w:right w:val="none" w:color="000000" w:sz="0" w:space="0"/>
          <w:between w:val="none" w:color="000000" w:sz="0" w:space="0"/>
        </w:pBdr>
        <w:shd w:val="clear" w:fill="FFFFFF"/>
        <w:spacing w:before="240" w:after="240"/>
        <w:jc w:val="both"/>
        <w:rPr>
          <w:rFonts w:ascii="Times New Roman" w:hAnsi="Times New Roman" w:eastAsia="Times New Roman" w:cs="Times New Roman"/>
          <w:i/>
          <w:color w:val="333333"/>
          <w:sz w:val="24"/>
          <w:szCs w:val="24"/>
          <w:rtl w:val="0"/>
        </w:rPr>
      </w:pPr>
    </w:p>
    <w:p>
      <w:pPr>
        <w:pBdr>
          <w:top w:val="none" w:color="000000" w:sz="0" w:space="0"/>
          <w:left w:val="none" w:color="000000" w:sz="0" w:space="0"/>
          <w:bottom w:val="none" w:color="000000" w:sz="0" w:space="0"/>
          <w:right w:val="none" w:color="000000" w:sz="0" w:space="0"/>
          <w:between w:val="none" w:color="000000" w:sz="0" w:space="0"/>
        </w:pBdr>
        <w:shd w:val="clear" w:fill="FFFFFF"/>
        <w:spacing w:before="240" w:after="240"/>
        <w:jc w:val="both"/>
        <w:rPr>
          <w:rFonts w:ascii="Times New Roman" w:hAnsi="Times New Roman" w:eastAsia="Times New Roman" w:cs="Times New Roman"/>
          <w:i/>
          <w:color w:val="333333"/>
          <w:sz w:val="24"/>
          <w:szCs w:val="24"/>
          <w:rtl w:val="0"/>
        </w:rPr>
      </w:pPr>
    </w:p>
    <w:p>
      <w:pPr>
        <w:pBdr>
          <w:top w:val="none" w:color="000000" w:sz="0" w:space="0"/>
          <w:left w:val="none" w:color="000000" w:sz="0" w:space="0"/>
          <w:bottom w:val="none" w:color="000000" w:sz="0" w:space="0"/>
          <w:right w:val="none" w:color="000000" w:sz="0" w:space="0"/>
          <w:between w:val="none" w:color="000000" w:sz="0" w:space="0"/>
        </w:pBdr>
        <w:shd w:val="clear" w:fill="FFFFFF"/>
        <w:spacing w:before="240" w:after="240"/>
        <w:jc w:val="both"/>
        <w:rPr>
          <w:rFonts w:ascii="Times New Roman" w:hAnsi="Times New Roman" w:eastAsia="Times New Roman" w:cs="Times New Roman"/>
          <w:i/>
          <w:color w:val="333333"/>
          <w:sz w:val="24"/>
          <w:szCs w:val="24"/>
        </w:rPr>
      </w:pPr>
      <w:r>
        <w:rPr>
          <w:rFonts w:ascii="Times New Roman" w:hAnsi="Times New Roman" w:eastAsia="Times New Roman" w:cs="Times New Roman"/>
          <w:i/>
          <w:color w:val="333333"/>
          <w:sz w:val="24"/>
          <w:szCs w:val="24"/>
          <w:rtl w:val="0"/>
        </w:rPr>
        <w:t xml:space="preserve"> </w:t>
      </w:r>
    </w:p>
    <w:p>
      <w:pPr>
        <w:pBdr>
          <w:top w:val="none" w:color="000000" w:sz="0" w:space="0"/>
          <w:left w:val="none" w:color="000000" w:sz="0" w:space="0"/>
          <w:bottom w:val="none" w:color="000000" w:sz="0" w:space="0"/>
          <w:right w:val="none" w:color="000000" w:sz="0" w:space="0"/>
          <w:between w:val="none" w:color="000000" w:sz="0" w:space="0"/>
        </w:pBdr>
        <w:shd w:val="clear" w:fill="FFFFFF"/>
        <w:spacing w:before="240" w:after="240"/>
        <w:jc w:val="both"/>
        <w:rPr>
          <w:rFonts w:ascii="Times New Roman" w:hAnsi="Times New Roman" w:eastAsia="Times New Roman" w:cs="Times New Roman"/>
          <w:i/>
          <w:color w:val="006699"/>
          <w:sz w:val="24"/>
          <w:szCs w:val="24"/>
        </w:rPr>
      </w:pPr>
      <w:r>
        <w:rPr>
          <w:rFonts w:ascii="Times New Roman" w:hAnsi="Times New Roman" w:eastAsia="Times New Roman" w:cs="Times New Roman"/>
          <w:i/>
          <w:color w:val="006699"/>
          <w:sz w:val="24"/>
          <w:szCs w:val="24"/>
          <w:rtl w:val="0"/>
        </w:rPr>
        <w:t xml:space="preserve"> </w:t>
      </w:r>
    </w:p>
    <w:p>
      <w:pPr>
        <w:jc w:val="left"/>
        <w:rPr>
          <w:rFonts w:ascii="Times New Roman" w:hAnsi="Times New Roman" w:eastAsia="Times New Roman" w:cs="Times New Roman"/>
        </w:rPr>
      </w:pPr>
    </w:p>
    <w:p>
      <w:pPr>
        <w:jc w:val="left"/>
        <w:rPr>
          <w:rFonts w:ascii="Times New Roman" w:hAnsi="Times New Roman" w:eastAsia="Times New Roman" w:cs="Times New Roman"/>
          <w:i/>
          <w:sz w:val="23"/>
          <w:szCs w:val="23"/>
          <w:vertAlign w:val="baseline"/>
        </w:rPr>
      </w:pPr>
    </w:p>
    <w:p>
      <w:pPr>
        <w:jc w:val="left"/>
        <w:rPr>
          <w:rFonts w:ascii="Times New Roman" w:hAnsi="Times New Roman" w:eastAsia="Times New Roman" w:cs="Times New Roman"/>
          <w:i/>
          <w:sz w:val="23"/>
          <w:szCs w:val="23"/>
          <w:vertAlign w:val="baseline"/>
        </w:rPr>
      </w:pPr>
    </w:p>
    <w:p>
      <w:pPr>
        <w:jc w:val="left"/>
        <w:rPr>
          <w:rFonts w:ascii="Times New Roman" w:hAnsi="Times New Roman" w:eastAsia="Times New Roman" w:cs="Times New Roman"/>
          <w:i/>
          <w:sz w:val="23"/>
          <w:szCs w:val="23"/>
          <w:vertAlign w:val="baseline"/>
        </w:rPr>
      </w:pPr>
    </w:p>
    <w:p>
      <w:pPr>
        <w:jc w:val="left"/>
        <w:rPr>
          <w:rFonts w:ascii="Times New Roman" w:hAnsi="Times New Roman" w:eastAsia="Times New Roman" w:cs="Times New Roman"/>
          <w:i/>
          <w:sz w:val="23"/>
          <w:szCs w:val="23"/>
          <w:vertAlign w:val="baseline"/>
        </w:rPr>
      </w:pPr>
    </w:p>
    <w:p>
      <w:pPr>
        <w:jc w:val="left"/>
        <w:rPr>
          <w:rFonts w:ascii="Times New Roman" w:hAnsi="Times New Roman" w:eastAsia="Times New Roman" w:cs="Times New Roman"/>
          <w:i/>
          <w:sz w:val="23"/>
          <w:szCs w:val="23"/>
          <w:vertAlign w:val="baseline"/>
        </w:rPr>
      </w:pPr>
    </w:p>
    <w:p>
      <w:pPr>
        <w:jc w:val="left"/>
        <w:rPr>
          <w:rFonts w:ascii="Times New Roman" w:hAnsi="Times New Roman" w:eastAsia="Times New Roman" w:cs="Times New Roman"/>
          <w:i/>
          <w:sz w:val="23"/>
          <w:szCs w:val="23"/>
        </w:rPr>
      </w:pPr>
      <w:bookmarkStart w:id="0" w:name="_euo8trxwlj0m" w:colFirst="0" w:colLast="0"/>
      <w:bookmarkEnd w:id="0"/>
    </w:p>
    <w:p>
      <w:pPr>
        <w:jc w:val="left"/>
        <w:rPr>
          <w:rFonts w:ascii="Times New Roman" w:hAnsi="Times New Roman" w:eastAsia="Times New Roman" w:cs="Times New Roman"/>
          <w:i/>
          <w:sz w:val="23"/>
          <w:szCs w:val="23"/>
        </w:rPr>
      </w:pPr>
      <w:bookmarkStart w:id="4" w:name="_GoBack"/>
      <w:bookmarkStart w:id="1" w:name="_jkwzx7u2liwv" w:colFirst="0" w:colLast="0"/>
      <w:bookmarkEnd w:id="1"/>
    </w:p>
    <w:bookmarkEnd w:id="4"/>
    <w:p>
      <w:pPr>
        <w:jc w:val="left"/>
        <w:rPr>
          <w:rFonts w:ascii="Times New Roman" w:hAnsi="Times New Roman" w:eastAsia="Times New Roman" w:cs="Times New Roman"/>
          <w:i/>
          <w:sz w:val="23"/>
          <w:szCs w:val="23"/>
        </w:rPr>
      </w:pPr>
      <w:bookmarkStart w:id="2" w:name="_30j0zll" w:colFirst="0" w:colLast="0"/>
      <w:bookmarkEnd w:id="2"/>
    </w:p>
    <w:p>
      <w:pPr>
        <w:jc w:val="left"/>
        <w:rPr>
          <w:rFonts w:ascii="Times New Roman" w:hAnsi="Times New Roman" w:eastAsia="Times New Roman" w:cs="Times New Roman"/>
          <w:i/>
          <w:sz w:val="23"/>
          <w:szCs w:val="23"/>
          <w:vertAlign w:val="baseline"/>
        </w:rPr>
      </w:pPr>
      <w:bookmarkStart w:id="3" w:name="_1fob9te" w:colFirst="0" w:colLast="0"/>
      <w:bookmarkEnd w:id="3"/>
      <w:r>
        <mc:AlternateContent>
          <mc:Choice Requires="wps">
            <w:drawing>
              <wp:anchor distT="0" distB="0" distL="114300" distR="114300" simplePos="0" relativeHeight="251659264" behindDoc="0" locked="0" layoutInCell="1" allowOverlap="1">
                <wp:simplePos x="0" y="0"/>
                <wp:positionH relativeFrom="column">
                  <wp:posOffset>-8255</wp:posOffset>
                </wp:positionH>
                <wp:positionV relativeFrom="paragraph">
                  <wp:posOffset>147320</wp:posOffset>
                </wp:positionV>
                <wp:extent cx="5810885" cy="31750"/>
                <wp:effectExtent l="0" t="0" r="0" b="0"/>
                <wp:wrapNone/>
                <wp:docPr id="74" name="Straight Arrow Connector 74"/>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65pt;margin-top:11.6pt;height:2.5pt;width:457.55pt;z-index:251659264;mso-width-relative:page;mso-height-relative:page;" fillcolor="#FFFFFF" filled="t" stroked="t" coordsize="21600,21600" o:gfxdata="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Od7uxPXAAAACAEAAA8AAAAA&#10;AAAAAQAgAAAAIgAAAGRycy9kb3ducmV2LnhtbFBLAQIUABQAAAAIAIdO4kCzDXeUTgIAANAEAAAO&#10;AAAAAAAAAAEAIAAAACYBAABkcnMvZTJvRG9jLnhtbFBLBQYAAAAABgAGAFkBAADmBQAAAAA=&#10;">
                <v:fill on="t" focussize="0,0"/>
                <v:stroke color="#000000" miterlimit="8" joinstyle="miter" startarrowwidth="narrow" startarrowlength="short" endarrowwidth="narrow" endarrowlength="short"/>
                <v:imagedata o:title=""/>
                <o:lock v:ext="edit" aspectratio="f"/>
              </v:shape>
            </w:pict>
          </mc:Fallback>
        </mc:AlternateContent>
      </w:r>
    </w:p>
    <w:p>
      <w:pPr>
        <w:jc w:val="left"/>
        <w:rPr>
          <w:rFonts w:ascii="Times New Roman" w:hAnsi="Times New Roman" w:eastAsia="Times New Roman" w:cs="Times New Roman"/>
        </w:rPr>
      </w:pPr>
      <w:r>
        <w:rPr>
          <w:rFonts w:ascii="Times New Roman" w:hAnsi="Times New Roman" w:eastAsia="Times New Roman" w:cs="Times New Roman"/>
          <w:i/>
          <w:sz w:val="23"/>
          <w:szCs w:val="23"/>
          <w:vertAlign w:val="baseline"/>
          <w:rtl w:val="0"/>
        </w:rPr>
        <w:t>Schooof Computer Engineering, KIIT, BBSR</w:t>
      </w:r>
      <w:r>
        <w:rPr>
          <w:rFonts w:ascii="Times New Roman" w:hAnsi="Times New Roman" w:eastAsia="Times New Roman" w:cs="Times New Roman"/>
          <w:vertAlign w:val="baseline"/>
          <w:rtl w:val="0"/>
        </w:rPr>
        <w:tab/>
      </w:r>
      <w:r>
        <w:rPr>
          <w:rFonts w:ascii="Times New Roman" w:hAnsi="Times New Roman" w:eastAsia="Times New Roman" w:cs="Times New Roman"/>
          <w:vertAlign w:val="baseline"/>
          <w:rtl w:val="0"/>
        </w:rPr>
        <w:tab/>
      </w:r>
      <w:r>
        <w:rPr>
          <w:rFonts w:ascii="Times New Roman" w:hAnsi="Times New Roman" w:eastAsia="Times New Roman" w:cs="Times New Roman"/>
          <w:vertAlign w:val="baseline"/>
          <w:rtl w:val="0"/>
        </w:rPr>
        <w:tab/>
      </w:r>
      <w:r>
        <w:rPr>
          <w:rFonts w:ascii="Times New Roman" w:hAnsi="Times New Roman" w:eastAsia="Times New Roman" w:cs="Times New Roman"/>
          <w:vertAlign w:val="baseline"/>
          <w:rtl w:val="0"/>
        </w:rPr>
        <w:tab/>
      </w:r>
      <w:r>
        <w:rPr>
          <w:rFonts w:ascii="Times New Roman" w:hAnsi="Times New Roman" w:eastAsia="Times New Roman" w:cs="Times New Roman"/>
          <w:vertAlign w:val="baseline"/>
          <w:rtl w:val="0"/>
        </w:rPr>
        <w:tab/>
      </w:r>
      <w:r>
        <w:rPr>
          <w:rFonts w:ascii="Times New Roman" w:hAnsi="Times New Roman" w:eastAsia="Times New Roman" w:cs="Times New Roman"/>
          <w:vertAlign w:val="baseline"/>
          <w:rtl w:val="0"/>
        </w:rPr>
        <w:tab/>
      </w:r>
      <w:r>
        <w:rPr>
          <w:rFonts w:ascii="Times New Roman" w:hAnsi="Times New Roman" w:eastAsia="Times New Roman" w:cs="Times New Roman"/>
          <w:vertAlign w:val="baseline"/>
          <w:rtl w:val="0"/>
        </w:rPr>
        <w:tab/>
      </w:r>
      <w:r>
        <w:rPr>
          <w:rFonts w:ascii="Times New Roman" w:hAnsi="Times New Roman" w:eastAsia="Times New Roman" w:cs="Times New Roman"/>
          <w:vertAlign w:val="baseline"/>
          <w:rtl w:val="0"/>
        </w:rPr>
        <w:t xml:space="preserve">     </w:t>
      </w:r>
      <w:r>
        <w:rPr>
          <w:rFonts w:ascii="Times New Roman" w:hAnsi="Times New Roman" w:eastAsia="Times New Roman" w:cs="Times New Roman"/>
          <w:rtl w:val="0"/>
        </w:rPr>
        <w:t>15</w:t>
      </w:r>
    </w:p>
    <w:p>
      <w:pPr>
        <w:jc w:val="left"/>
        <w:rPr>
          <w:rFonts w:ascii="Times New Roman" w:hAnsi="Times New Roman" w:eastAsia="Times New Roman" w:cs="Times New Roman"/>
        </w:rPr>
      </w:pP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7339330</wp:posOffset>
                </wp:positionH>
                <wp:positionV relativeFrom="page">
                  <wp:posOffset>422910</wp:posOffset>
                </wp:positionV>
                <wp:extent cx="95250" cy="10135870"/>
                <wp:effectExtent l="12065" t="0" r="19685" b="11430"/>
                <wp:wrapNone/>
                <wp:docPr id="87" name="Straight Arrow Connector 87"/>
                <wp:cNvGraphicFramePr/>
                <a:graphic xmlns:a="http://schemas.openxmlformats.org/drawingml/2006/main">
                  <a:graphicData uri="http://schemas.microsoft.com/office/word/2010/wordprocessingShape">
                    <wps:wsp>
                      <wps:cNvCnPr/>
                      <wps:spPr>
                        <a:xfrm>
                          <a:off x="5346000" y="0"/>
                          <a:ext cx="95250" cy="1013587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577.9pt;margin-top:33.3pt;height:798.1pt;width:7.5pt;mso-position-horizontal-relative:page;mso-position-vertical-relative:page;z-index:251659264;mso-width-relative:page;mso-height-relative:page;" fillcolor="#FFFFFF" filled="t" stroked="t" coordsize="21600,21600" o:gfxdata="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ePYSS2gAAAA0BAAAPAAAA&#10;AAAAAAEAIAAAACIAAABkcnMvZG93bnJldi54bWxQSwECFAAUAAAACACHTuJAqcckYUwCAADQBAAA&#10;DgAAAAAAAAABACAAAAApAQAAZHJzL2Uyb0RvYy54bWxQSwUGAAAAAAYABgBZAQAA5wUAAAAA&#10;">
                <v:fill on="t" focussize="0,0"/>
                <v:stroke weight="1.89173228346457pt" color="#000000" miterlimit="8" joinstyle="miter" startarrowwidth="narrow" startarrowlength="short" endarrowwidth="narrow" endarrowlength="short"/>
                <v:imagedata o:title=""/>
                <o:lock v:ext="edit" aspectratio="f"/>
              </v:shape>
            </w:pict>
          </mc:Fallback>
        </mc:AlternateContent>
      </w:r>
    </w:p>
    <w:p>
      <w:pPr>
        <w:ind w:right="20"/>
        <w:jc w:val="right"/>
        <w:rPr>
          <w:rFonts w:hint="default" w:ascii="Times New Roman" w:hAnsi="Times New Roman" w:eastAsia="Times New Roman" w:cs="Times New Roman"/>
          <w:i/>
          <w:sz w:val="23"/>
          <w:szCs w:val="23"/>
          <w:vertAlign w:val="baseline"/>
          <w:lang w:val="en-US"/>
        </w:rPr>
      </w:pP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304800</wp:posOffset>
                </wp:positionH>
                <wp:positionV relativeFrom="page">
                  <wp:posOffset>382905</wp:posOffset>
                </wp:positionV>
                <wp:extent cx="7034530" cy="40005"/>
                <wp:effectExtent l="0" t="12065" r="1270" b="24130"/>
                <wp:wrapNone/>
                <wp:docPr id="48" name="Straight Arrow Connector 48"/>
                <wp:cNvGraphicFramePr/>
                <a:graphic xmlns:a="http://schemas.openxmlformats.org/drawingml/2006/main">
                  <a:graphicData uri="http://schemas.microsoft.com/office/word/2010/wordprocessingShape">
                    <wps:wsp>
                      <wps:cNvCnPr/>
                      <wps:spPr>
                        <a:xfrm>
                          <a:off x="1742693" y="3780000"/>
                          <a:ext cx="7034530" cy="40005"/>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24pt;margin-top:30.15pt;height:3.15pt;width:553.9pt;mso-position-horizontal-relative:page;mso-position-vertical-relative:page;z-index:251659264;mso-width-relative:page;mso-height-relative:page;" fillcolor="#FFFFFF" filled="t" stroked="t" coordsize="21600,21600" o:gfxdata="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RuqhrNcAAAAJAQAADwAA&#10;AAAAAAABACAAAAAiAAAAZHJzL2Rvd25yZXYueG1sUEsBAhQAFAAAAAgAh07iQHD4eipQAgAA1QQA&#10;AA4AAAAAAAAAAQAgAAAAJgEAAGRycy9lMm9Eb2MueG1sUEsFBgAAAAAGAAYAWQEAAOgFA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304800</wp:posOffset>
                </wp:positionH>
                <wp:positionV relativeFrom="page">
                  <wp:posOffset>382270</wp:posOffset>
                </wp:positionV>
                <wp:extent cx="72390" cy="10230485"/>
                <wp:effectExtent l="0" t="0" r="0" b="0"/>
                <wp:wrapNone/>
                <wp:docPr id="49" name="Straight Arrow Connector 49"/>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24pt;margin-top:30.1pt;height:805.55pt;width:5.7pt;mso-position-horizontal-relative:page;mso-position-vertical-relative:page;z-index:251659264;mso-width-relative:page;mso-height-relative:page;" fillcolor="#FFFFFF" filled="t" stroked="t" coordsize="21600,21600" o:gfxdata="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5v+eVtgAAAAJAQAADwAAAAAAAAABACAA&#10;AAAiAAAAZHJzL2Rvd25yZXYueG1sUEsBAhQAFAAAAAgAh07iQPkZyPBGAgAAywQAAA4AAAAAAAAA&#10;AQAgAAAAJwEAAGRycy9lMm9Eb2MueG1sUEsFBgAAAAAGAAYAWQEAAN8FA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i/>
          <w:sz w:val="23"/>
          <w:szCs w:val="23"/>
          <w:vertAlign w:val="baseline"/>
          <w:rtl w:val="0"/>
          <w:lang w:val="en-US"/>
        </w:rPr>
        <w:t>ATTENDIFY</w:t>
      </w:r>
    </w:p>
    <w:p>
      <w:pPr>
        <w:rPr>
          <w:rFonts w:ascii="Times New Roman" w:hAnsi="Times New Roman" w:eastAsia="Times New Roman" w:cs="Times New Roman"/>
          <w:vertAlign w:val="baseline"/>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810885" cy="31750"/>
                <wp:effectExtent l="0" t="0" r="0" b="0"/>
                <wp:wrapNone/>
                <wp:docPr id="66" name="Straight Arrow Connector 66"/>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0pt;height:2.5pt;width:457.55pt;z-index:251659264;mso-width-relative:page;mso-height-relative:page;" fillcolor="#FFFFFF" filled="t" stroked="t" coordsize="21600,21600" o:gfxdata="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PHvVE/UAAAAAwEAAA8AAAAAAAAA&#10;AQAgAAAAIgAAAGRycy9kb3ducmV2LnhtbFBLAQIUABQAAAAIAIdO4kBrrZiKTgIAANAEAAAOAAAA&#10;AAAAAAEAIAAAACMBAABkcnMvZTJvRG9jLnhtbFBLBQYAAAAABgAGAFkBAADjBQAAAAA=&#10;">
                <v:fill on="t" focussize="0,0"/>
                <v:stroke color="#000000" miterlimit="8" joinstyle="miter" startarrowwidth="narrow" startarrowlength="short" endarrowwidth="narrow" endarrowlength="short"/>
                <v:imagedata o:title=""/>
                <o:lock v:ext="edit" aspectratio="f"/>
              </v:shape>
            </w:pict>
          </mc:Fallback>
        </mc:AlternateContent>
      </w:r>
    </w:p>
    <w:p>
      <w:pPr>
        <w:rPr>
          <w:rFonts w:ascii="Times New Roman" w:hAnsi="Times New Roman" w:eastAsia="Times New Roman" w:cs="Times New Roman"/>
          <w:vertAlign w:val="baseline"/>
        </w:rPr>
      </w:pPr>
    </w:p>
    <w:p>
      <w:pPr>
        <w:keepNext w:val="0"/>
        <w:keepLines w:val="0"/>
        <w:widowControl/>
        <w:jc w:val="left"/>
        <w:rPr>
          <w:rFonts w:ascii="Times New Roman" w:hAnsi="Times New Roman" w:eastAsia="Times New Roman" w:cs="Times New Roman"/>
          <w:b/>
          <w:color w:val="000000"/>
          <w:sz w:val="28"/>
          <w:szCs w:val="28"/>
          <w:vertAlign w:val="baseline"/>
        </w:rPr>
      </w:pPr>
      <w:r>
        <w:rPr>
          <w:rFonts w:ascii="Times New Roman" w:hAnsi="Times New Roman" w:eastAsia="Times New Roman" w:cs="Times New Roman"/>
          <w:b/>
          <w:color w:val="000000"/>
          <w:sz w:val="28"/>
          <w:szCs w:val="28"/>
          <w:vertAlign w:val="baseline"/>
          <w:rtl w:val="0"/>
        </w:rPr>
        <w:t xml:space="preserve">INDIVIDUAL CONTRIBUTION REPORT: </w:t>
      </w:r>
    </w:p>
    <w:p>
      <w:pPr>
        <w:keepNext w:val="0"/>
        <w:keepLines w:val="0"/>
        <w:widowControl/>
        <w:jc w:val="left"/>
        <w:rPr>
          <w:rFonts w:ascii="Times New Roman" w:hAnsi="Times New Roman" w:eastAsia="Times New Roman" w:cs="Times New Roman"/>
          <w:b/>
          <w:color w:val="000000"/>
          <w:sz w:val="28"/>
          <w:szCs w:val="28"/>
          <w:vertAlign w:val="baseline"/>
        </w:rPr>
      </w:pPr>
    </w:p>
    <w:p>
      <w:pPr>
        <w:keepNext w:val="0"/>
        <w:keepLines w:val="0"/>
        <w:widowControl/>
        <w:jc w:val="center"/>
        <w:rPr>
          <w:rFonts w:ascii="Times New Roman" w:hAnsi="Times New Roman" w:eastAsia="Times New Roman" w:cs="Times New Roman"/>
          <w:b/>
          <w:color w:val="000000"/>
          <w:sz w:val="28"/>
          <w:szCs w:val="28"/>
          <w:vertAlign w:val="baseline"/>
        </w:rPr>
      </w:pPr>
    </w:p>
    <w:p>
      <w:pPr>
        <w:keepNext w:val="0"/>
        <w:keepLines w:val="0"/>
        <w:widowControl/>
        <w:jc w:val="center"/>
        <w:rPr>
          <w:rFonts w:hint="default" w:ascii="Times New Roman" w:hAnsi="Times New Roman" w:eastAsia="Times New Roman" w:cs="Times New Roman"/>
          <w:b/>
          <w:sz w:val="28"/>
          <w:szCs w:val="28"/>
          <w:lang w:val="en-US"/>
        </w:rPr>
      </w:pPr>
      <w:r>
        <w:rPr>
          <w:rFonts w:ascii="Times New Roman" w:hAnsi="Times New Roman" w:eastAsia="Times New Roman" w:cs="Times New Roman"/>
          <w:b/>
          <w:sz w:val="28"/>
          <w:szCs w:val="28"/>
          <w:rtl w:val="0"/>
          <w:lang w:val="en-US"/>
        </w:rPr>
        <w:t>ATTENDIFY</w:t>
      </w:r>
    </w:p>
    <w:p>
      <w:pPr>
        <w:keepNext w:val="0"/>
        <w:keepLines w:val="0"/>
        <w:widowControl/>
        <w:jc w:val="center"/>
        <w:rPr>
          <w:rFonts w:ascii="Times New Roman" w:hAnsi="Times New Roman" w:eastAsia="Times New Roman" w:cs="Times New Roman"/>
          <w:b/>
          <w:color w:val="000000"/>
          <w:sz w:val="28"/>
          <w:szCs w:val="28"/>
          <w:vertAlign w:val="baseline"/>
        </w:rPr>
      </w:pPr>
    </w:p>
    <w:p>
      <w:pPr>
        <w:keepNext w:val="0"/>
        <w:keepLines w:val="0"/>
        <w:widowControl/>
        <w:jc w:val="center"/>
        <w:rPr>
          <w:rFonts w:ascii="Times New Roman" w:hAnsi="Times New Roman" w:eastAsia="Times New Roman" w:cs="Times New Roman"/>
          <w:sz w:val="28"/>
          <w:szCs w:val="28"/>
          <w:vertAlign w:val="baseline"/>
        </w:rPr>
      </w:pPr>
      <w:r>
        <w:rPr>
          <w:rFonts w:ascii="Times New Roman" w:hAnsi="Times New Roman" w:eastAsia="Times New Roman" w:cs="Times New Roman"/>
          <w:color w:val="000000"/>
          <w:sz w:val="28"/>
          <w:szCs w:val="28"/>
          <w:vertAlign w:val="baseline"/>
          <w:rtl w:val="0"/>
        </w:rPr>
        <w:t>A</w:t>
      </w:r>
      <w:r>
        <w:rPr>
          <w:rFonts w:ascii="Times New Roman" w:hAnsi="Times New Roman" w:eastAsia="Times New Roman" w:cs="Times New Roman"/>
          <w:sz w:val="28"/>
          <w:szCs w:val="28"/>
          <w:rtl w:val="0"/>
        </w:rPr>
        <w:t>KSHAT SINGH</w:t>
      </w:r>
    </w:p>
    <w:p>
      <w:pPr>
        <w:keepNext w:val="0"/>
        <w:keepLines w:val="0"/>
        <w:widowControl/>
        <w:jc w:val="center"/>
        <w:rPr>
          <w:rFonts w:ascii="Times New Roman" w:hAnsi="Times New Roman" w:eastAsia="Times New Roman" w:cs="Times New Roman"/>
          <w:sz w:val="28"/>
          <w:szCs w:val="28"/>
          <w:vertAlign w:val="baseline"/>
        </w:rPr>
      </w:pPr>
      <w:r>
        <w:rPr>
          <w:rFonts w:ascii="Times New Roman" w:hAnsi="Times New Roman" w:eastAsia="Times New Roman" w:cs="Times New Roman"/>
          <w:color w:val="000000"/>
          <w:sz w:val="28"/>
          <w:szCs w:val="28"/>
          <w:vertAlign w:val="baseline"/>
          <w:rtl w:val="0"/>
        </w:rPr>
        <w:t>20051</w:t>
      </w:r>
      <w:r>
        <w:rPr>
          <w:rFonts w:ascii="Times New Roman" w:hAnsi="Times New Roman" w:eastAsia="Times New Roman" w:cs="Times New Roman"/>
          <w:sz w:val="28"/>
          <w:szCs w:val="28"/>
          <w:rtl w:val="0"/>
        </w:rPr>
        <w:t>402</w:t>
      </w:r>
    </w:p>
    <w:p>
      <w:pPr>
        <w:keepNext w:val="0"/>
        <w:keepLines w:val="0"/>
        <w:widowControl/>
        <w:jc w:val="left"/>
        <w:rPr>
          <w:rFonts w:ascii="Times New Roman" w:hAnsi="Times New Roman" w:eastAsia="Times New Roman" w:cs="Times New Roman"/>
          <w:b/>
          <w:color w:val="000000"/>
          <w:sz w:val="28"/>
          <w:szCs w:val="28"/>
          <w:vertAlign w:val="baseline"/>
        </w:rPr>
      </w:pPr>
    </w:p>
    <w:p>
      <w:pPr>
        <w:jc w:val="both"/>
        <w:rPr>
          <w:rFonts w:ascii="Times New Roman" w:hAnsi="Times New Roman" w:eastAsia="Times New Roman" w:cs="Times New Roman"/>
          <w:sz w:val="24"/>
          <w:szCs w:val="24"/>
        </w:rPr>
      </w:pPr>
      <w:r>
        <w:rPr>
          <w:rFonts w:ascii="Times New Roman" w:hAnsi="Times New Roman" w:eastAsia="Times New Roman" w:cs="Times New Roman"/>
          <w:b/>
          <w:color w:val="000000"/>
          <w:sz w:val="28"/>
          <w:szCs w:val="28"/>
          <w:vertAlign w:val="baseline"/>
          <w:rtl w:val="0"/>
        </w:rPr>
        <w:t xml:space="preserve">Abstract: </w:t>
      </w:r>
      <w:r>
        <w:rPr>
          <w:rFonts w:ascii="Times New Roman" w:hAnsi="Times New Roman" w:eastAsia="Times New Roman" w:cs="Times New Roman"/>
          <w:sz w:val="24"/>
          <w:szCs w:val="24"/>
          <w:rtl w:val="0"/>
        </w:rPr>
        <w:t>Monitoring student attendance is a crucial aspect of any institution for assessing student performance. However, manually taking attendance during lectures can be time-consuming, taking up to 20% of the lecture time. This time could be better spent elsewhere. Our goal is to simplify the attendance marking process, which can often be perceived as a daily burden. To achieve this, we propose implementing a face recognition attendance system that will automatically mark attendance, thereby reducing the instructor's workload.</w:t>
      </w:r>
    </w:p>
    <w:p>
      <w:pPr>
        <w:keepNext w:val="0"/>
        <w:keepLines w:val="0"/>
        <w:widowControl/>
        <w:jc w:val="both"/>
        <w:rPr>
          <w:rFonts w:ascii="Times New Roman" w:hAnsi="Times New Roman" w:eastAsia="Times New Roman" w:cs="Times New Roman"/>
          <w:color w:val="000000"/>
          <w:sz w:val="24"/>
          <w:szCs w:val="24"/>
          <w:vertAlign w:val="baseline"/>
        </w:rPr>
      </w:pPr>
    </w:p>
    <w:p>
      <w:pPr>
        <w:keepNext w:val="0"/>
        <w:keepLines w:val="0"/>
        <w:widowControl/>
        <w:jc w:val="both"/>
        <w:rPr>
          <w:rFonts w:ascii="Times New Roman" w:hAnsi="Times New Roman" w:eastAsia="Times New Roman" w:cs="Times New Roman"/>
          <w:color w:val="000000"/>
          <w:sz w:val="24"/>
          <w:szCs w:val="24"/>
          <w:vertAlign w:val="baseline"/>
        </w:rPr>
      </w:pPr>
    </w:p>
    <w:p>
      <w:pPr>
        <w:keepNext w:val="0"/>
        <w:keepLines w:val="0"/>
        <w:widowControl/>
        <w:jc w:val="both"/>
        <w:rPr>
          <w:rFonts w:ascii="Times New Roman" w:hAnsi="Times New Roman" w:eastAsia="Times New Roman" w:cs="Times New Roman"/>
          <w:color w:val="000000"/>
          <w:sz w:val="24"/>
          <w:szCs w:val="24"/>
          <w:vertAlign w:val="baseline"/>
        </w:rPr>
      </w:pPr>
      <w:r>
        <w:rPr>
          <w:rFonts w:ascii="Times New Roman" w:hAnsi="Times New Roman" w:eastAsia="Times New Roman" w:cs="Times New Roman"/>
          <w:b/>
          <w:color w:val="000000"/>
          <w:sz w:val="28"/>
          <w:szCs w:val="28"/>
          <w:vertAlign w:val="baseline"/>
          <w:rtl w:val="0"/>
        </w:rPr>
        <w:t xml:space="preserve">Individual contribution and findings: </w:t>
      </w:r>
      <w:r>
        <w:rPr>
          <w:rFonts w:ascii="Times New Roman" w:hAnsi="Times New Roman" w:eastAsia="Times New Roman" w:cs="Times New Roman"/>
          <w:sz w:val="24"/>
          <w:szCs w:val="24"/>
          <w:rtl w:val="0"/>
        </w:rPr>
        <w:t>played a key role in providing coding solutions, software support, and data management. This involved evaluating the software to meet the user’s requirements. I worked on implementing various codes to automate the attendance processes, which greatly reduced the time and effort required to take attendance manually. My contribution to the project was vital in making the attendance processes seamless, efficient, and reliable.</w:t>
      </w:r>
    </w:p>
    <w:p>
      <w:pPr>
        <w:keepNext w:val="0"/>
        <w:keepLines w:val="0"/>
        <w:widowControl/>
        <w:jc w:val="both"/>
        <w:rPr>
          <w:rFonts w:ascii="Times New Roman" w:hAnsi="Times New Roman" w:eastAsia="Times New Roman" w:cs="Times New Roman"/>
          <w:color w:val="000000"/>
          <w:sz w:val="24"/>
          <w:szCs w:val="24"/>
          <w:vertAlign w:val="baseline"/>
        </w:rPr>
      </w:pPr>
      <w:r>
        <w:rPr>
          <w:rFonts w:ascii="Times New Roman" w:hAnsi="Times New Roman" w:eastAsia="Times New Roman" w:cs="Times New Roman"/>
          <w:color w:val="000000"/>
          <w:sz w:val="24"/>
          <w:szCs w:val="24"/>
          <w:vertAlign w:val="baseline"/>
          <w:rtl w:val="0"/>
        </w:rPr>
        <w:t xml:space="preserve"> </w:t>
      </w:r>
    </w:p>
    <w:p>
      <w:pPr>
        <w:jc w:val="both"/>
        <w:rPr>
          <w:rFonts w:ascii="Times New Roman" w:hAnsi="Times New Roman" w:eastAsia="Times New Roman" w:cs="Times New Roman"/>
          <w:sz w:val="24"/>
          <w:szCs w:val="24"/>
        </w:rPr>
      </w:pPr>
      <w:r>
        <w:rPr>
          <w:rFonts w:ascii="Times New Roman" w:hAnsi="Times New Roman" w:eastAsia="Times New Roman" w:cs="Times New Roman"/>
          <w:b/>
          <w:color w:val="000000"/>
          <w:sz w:val="28"/>
          <w:szCs w:val="28"/>
          <w:vertAlign w:val="baseline"/>
          <w:rtl w:val="0"/>
        </w:rPr>
        <w:t xml:space="preserve">Individual contribution to project report preparation: </w:t>
      </w:r>
      <w:r>
        <w:rPr>
          <w:rFonts w:ascii="Times New Roman" w:hAnsi="Times New Roman" w:eastAsia="Times New Roman" w:cs="Times New Roman"/>
          <w:sz w:val="24"/>
          <w:szCs w:val="24"/>
          <w:rtl w:val="0"/>
        </w:rPr>
        <w:t>my contributions included drafting the introduction and writing the abstract. In addition, I was responsible for identifying and elaborating on all the problem statements and system requirements. By taking up these tasks, I played a vital role in setting up the project, ensuring that the goals and objectives were clear and well-defined. My efforts contributed to the smooth running of the project and helped in achieving its ultimate goals.</w:t>
      </w:r>
    </w:p>
    <w:p>
      <w:pPr>
        <w:keepNext w:val="0"/>
        <w:keepLines w:val="0"/>
        <w:widowControl/>
        <w:jc w:val="left"/>
        <w:rPr>
          <w:rFonts w:ascii="Times New Roman" w:hAnsi="Times New Roman" w:eastAsia="Times New Roman" w:cs="Times New Roman"/>
          <w:color w:val="000000"/>
          <w:sz w:val="28"/>
          <w:szCs w:val="28"/>
          <w:vertAlign w:val="baseline"/>
        </w:rPr>
      </w:pPr>
    </w:p>
    <w:p>
      <w:pPr>
        <w:keepNext w:val="0"/>
        <w:keepLines w:val="0"/>
        <w:widowControl/>
        <w:jc w:val="both"/>
        <w:rPr>
          <w:rFonts w:ascii="Times New Roman" w:hAnsi="Times New Roman" w:eastAsia="Times New Roman" w:cs="Times New Roman"/>
          <w:color w:val="000000"/>
          <w:sz w:val="28"/>
          <w:szCs w:val="28"/>
          <w:vertAlign w:val="baseline"/>
        </w:rPr>
      </w:pPr>
      <w:r>
        <w:rPr>
          <w:rFonts w:ascii="Times New Roman" w:hAnsi="Times New Roman" w:eastAsia="Times New Roman" w:cs="Times New Roman"/>
          <w:b/>
          <w:color w:val="000000"/>
          <w:sz w:val="28"/>
          <w:szCs w:val="28"/>
          <w:vertAlign w:val="baseline"/>
          <w:rtl w:val="0"/>
        </w:rPr>
        <w:t xml:space="preserve">Individual contribution </w:t>
      </w:r>
      <w:r>
        <w:rPr>
          <w:rFonts w:ascii="Times New Roman" w:hAnsi="Times New Roman" w:eastAsia="Times New Roman" w:cs="Times New Roman"/>
          <w:b/>
          <w:sz w:val="28"/>
          <w:szCs w:val="28"/>
          <w:rtl w:val="0"/>
        </w:rPr>
        <w:t>to</w:t>
      </w:r>
      <w:r>
        <w:rPr>
          <w:rFonts w:ascii="Times New Roman" w:hAnsi="Times New Roman" w:eastAsia="Times New Roman" w:cs="Times New Roman"/>
          <w:b/>
          <w:color w:val="000000"/>
          <w:sz w:val="28"/>
          <w:szCs w:val="28"/>
          <w:vertAlign w:val="baseline"/>
          <w:rtl w:val="0"/>
        </w:rPr>
        <w:t xml:space="preserve"> project presentation and demonstration: </w:t>
      </w:r>
      <w:r>
        <w:rPr>
          <w:rFonts w:ascii="Times New Roman" w:hAnsi="Times New Roman" w:eastAsia="Times New Roman" w:cs="Times New Roman"/>
          <w:sz w:val="24"/>
          <w:szCs w:val="24"/>
          <w:rtl w:val="0"/>
        </w:rPr>
        <w:t>In addition to my other contributions, I took charge of the coding standards employed in the project. I also shared the project's objectives and outlined its potential future possibilities. By doing so, I ensured that all members had a clear understanding of the project's scope and its technical aspects, which helped facilitate effective collaboration and decision-making.</w:t>
      </w:r>
    </w:p>
    <w:p>
      <w:pPr>
        <w:keepNext w:val="0"/>
        <w:keepLines w:val="0"/>
        <w:widowControl/>
        <w:jc w:val="left"/>
        <w:rPr>
          <w:rFonts w:ascii="Times New Roman" w:hAnsi="Times New Roman" w:eastAsia="Times New Roman" w:cs="Times New Roman"/>
          <w:color w:val="000000"/>
          <w:sz w:val="28"/>
          <w:szCs w:val="28"/>
          <w:vertAlign w:val="baseline"/>
        </w:rPr>
      </w:pPr>
    </w:p>
    <w:p>
      <w:pPr>
        <w:keepNext w:val="0"/>
        <w:keepLines w:val="0"/>
        <w:widowControl/>
        <w:jc w:val="left"/>
        <w:rPr>
          <w:rFonts w:ascii="Times New Roman" w:hAnsi="Times New Roman" w:eastAsia="Times New Roman" w:cs="Times New Roman"/>
          <w:color w:val="000000"/>
          <w:sz w:val="28"/>
          <w:szCs w:val="28"/>
          <w:vertAlign w:val="baseline"/>
        </w:rPr>
      </w:pPr>
      <w:r>
        <w:rPr>
          <w:rFonts w:ascii="Times New Roman" w:hAnsi="Times New Roman" w:eastAsia="Times New Roman" w:cs="Times New Roman"/>
          <w:color w:val="000000"/>
          <w:sz w:val="28"/>
          <w:szCs w:val="28"/>
          <w:vertAlign w:val="baseline"/>
          <w:rtl w:val="0"/>
        </w:rPr>
        <w:t xml:space="preserve"> </w:t>
      </w:r>
    </w:p>
    <w:p>
      <w:pPr>
        <w:keepNext w:val="0"/>
        <w:keepLines w:val="0"/>
        <w:widowControl/>
        <w:jc w:val="left"/>
        <w:rPr>
          <w:rFonts w:ascii="Times New Roman" w:hAnsi="Times New Roman" w:eastAsia="Times New Roman" w:cs="Times New Roman"/>
          <w:color w:val="000000"/>
          <w:sz w:val="28"/>
          <w:szCs w:val="28"/>
          <w:vertAlign w:val="baseline"/>
        </w:rPr>
      </w:pPr>
    </w:p>
    <w:p>
      <w:pPr>
        <w:keepNext w:val="0"/>
        <w:keepLines w:val="0"/>
        <w:widowControl/>
        <w:jc w:val="left"/>
        <w:rPr>
          <w:rFonts w:ascii="Times New Roman" w:hAnsi="Times New Roman" w:eastAsia="Times New Roman" w:cs="Times New Roman"/>
          <w:color w:val="000000"/>
          <w:sz w:val="28"/>
          <w:szCs w:val="28"/>
          <w:vertAlign w:val="baseline"/>
        </w:rPr>
      </w:pPr>
    </w:p>
    <w:p>
      <w:pPr>
        <w:keepNext w:val="0"/>
        <w:keepLines w:val="0"/>
        <w:widowControl/>
        <w:jc w:val="left"/>
        <w:rPr>
          <w:rFonts w:ascii="Times New Roman" w:hAnsi="Times New Roman" w:eastAsia="Times New Roman" w:cs="Times New Roman"/>
          <w:color w:val="000000"/>
          <w:sz w:val="28"/>
          <w:szCs w:val="28"/>
          <w:vertAlign w:val="baseline"/>
        </w:rPr>
      </w:pPr>
    </w:p>
    <w:p>
      <w:pPr>
        <w:keepNext w:val="0"/>
        <w:keepLines w:val="0"/>
        <w:widowControl/>
        <w:jc w:val="left"/>
        <w:rPr>
          <w:rFonts w:ascii="Times New Roman" w:hAnsi="Times New Roman" w:eastAsia="Times New Roman" w:cs="Times New Roman"/>
          <w:color w:val="000000"/>
          <w:sz w:val="28"/>
          <w:szCs w:val="28"/>
          <w:vertAlign w:val="baseline"/>
        </w:rPr>
      </w:pPr>
    </w:p>
    <w:p>
      <w:pPr>
        <w:keepNext w:val="0"/>
        <w:keepLines w:val="0"/>
        <w:widowControl/>
        <w:jc w:val="left"/>
        <w:rPr>
          <w:rFonts w:ascii="Times New Roman" w:hAnsi="Times New Roman" w:eastAsia="Times New Roman" w:cs="Times New Roman"/>
          <w:sz w:val="28"/>
          <w:szCs w:val="28"/>
          <w:vertAlign w:val="baseline"/>
        </w:rPr>
      </w:pPr>
      <w:r>
        <w:rPr>
          <w:rFonts w:ascii="Times New Roman" w:hAnsi="Times New Roman" w:eastAsia="Times New Roman" w:cs="Times New Roman"/>
          <w:color w:val="000000"/>
          <w:sz w:val="28"/>
          <w:szCs w:val="28"/>
          <w:vertAlign w:val="baseline"/>
          <w:rtl w:val="0"/>
        </w:rPr>
        <w:t xml:space="preserve">Full Signature of Supervisor:                                      Full signature of the student: </w:t>
      </w:r>
    </w:p>
    <w:p>
      <w:pPr>
        <w:keepNext w:val="0"/>
        <w:keepLines w:val="0"/>
        <w:widowControl/>
        <w:jc w:val="left"/>
        <w:rPr>
          <w:rFonts w:ascii="Times New Roman" w:hAnsi="Times New Roman" w:eastAsia="Times New Roman" w:cs="Times New Roman"/>
          <w:sz w:val="28"/>
          <w:szCs w:val="28"/>
          <w:vertAlign w:val="baseline"/>
        </w:rPr>
      </w:pPr>
      <w:r>
        <w:rPr>
          <w:rFonts w:ascii="Times New Roman" w:hAnsi="Times New Roman" w:eastAsia="Times New Roman" w:cs="Times New Roman"/>
          <w:color w:val="000000"/>
          <w:sz w:val="28"/>
          <w:szCs w:val="28"/>
          <w:vertAlign w:val="baseline"/>
          <w:rtl w:val="0"/>
        </w:rPr>
        <w:t xml:space="preserve">……………………………. </w:t>
      </w:r>
      <w:r>
        <w:rPr>
          <w:rFonts w:ascii="Times New Roman" w:hAnsi="Times New Roman" w:eastAsia="Times New Roman" w:cs="Times New Roman"/>
          <w:color w:val="000000"/>
          <w:sz w:val="28"/>
          <w:szCs w:val="28"/>
          <w:vertAlign w:val="baseline"/>
          <w:rtl w:val="0"/>
        </w:rPr>
        <w:tab/>
      </w:r>
      <w:r>
        <w:rPr>
          <w:rFonts w:ascii="Times New Roman" w:hAnsi="Times New Roman" w:eastAsia="Times New Roman" w:cs="Times New Roman"/>
          <w:color w:val="000000"/>
          <w:sz w:val="28"/>
          <w:szCs w:val="28"/>
          <w:vertAlign w:val="baseline"/>
          <w:rtl w:val="0"/>
        </w:rPr>
        <w:tab/>
      </w:r>
      <w:r>
        <w:rPr>
          <w:rFonts w:ascii="Times New Roman" w:hAnsi="Times New Roman" w:eastAsia="Times New Roman" w:cs="Times New Roman"/>
          <w:color w:val="000000"/>
          <w:sz w:val="28"/>
          <w:szCs w:val="28"/>
          <w:vertAlign w:val="baseline"/>
          <w:rtl w:val="0"/>
        </w:rPr>
        <w:tab/>
      </w:r>
      <w:r>
        <w:rPr>
          <w:rFonts w:ascii="Times New Roman" w:hAnsi="Times New Roman" w:eastAsia="Times New Roman" w:cs="Times New Roman"/>
          <w:color w:val="000000"/>
          <w:sz w:val="28"/>
          <w:szCs w:val="28"/>
          <w:vertAlign w:val="baseline"/>
          <w:rtl w:val="0"/>
        </w:rPr>
        <w:tab/>
      </w:r>
      <w:r>
        <w:rPr>
          <w:rFonts w:ascii="Times New Roman" w:hAnsi="Times New Roman" w:eastAsia="Times New Roman" w:cs="Times New Roman"/>
          <w:color w:val="000000"/>
          <w:sz w:val="28"/>
          <w:szCs w:val="28"/>
          <w:vertAlign w:val="baseline"/>
          <w:rtl w:val="0"/>
        </w:rPr>
        <w:t xml:space="preserve">  ……………………………..</w:t>
      </w:r>
    </w:p>
    <w:p>
      <w:pPr>
        <w:rPr>
          <w:rFonts w:ascii="Times New Roman" w:hAnsi="Times New Roman" w:eastAsia="Times New Roman" w:cs="Times New Roman"/>
          <w:vertAlign w:val="baseline"/>
        </w:rPr>
        <w:sectPr>
          <w:pgSz w:w="11900" w:h="16838"/>
          <w:pgMar w:top="660" w:right="1386" w:bottom="190" w:left="1400" w:header="0" w:footer="0" w:gutter="0"/>
          <w:cols w:space="720" w:num="1"/>
        </w:sectPr>
      </w:pPr>
    </w:p>
    <w:p>
      <w:pPr>
        <w:rPr>
          <w:rFonts w:ascii="Times New Roman" w:hAnsi="Times New Roman" w:eastAsia="Times New Roman" w:cs="Times New Roman"/>
          <w:vertAlign w:val="baseline"/>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vertAlign w:val="baseline"/>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114300</wp:posOffset>
                </wp:positionV>
                <wp:extent cx="5810885" cy="31750"/>
                <wp:effectExtent l="0" t="0" r="0" b="0"/>
                <wp:wrapNone/>
                <wp:docPr id="63" name="Straight Arrow Connector 63"/>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9pt;height:2.5pt;width:457.55pt;z-index:251659264;mso-width-relative:page;mso-height-relative:page;" fillcolor="#FFFFFF" filled="t" stroked="t" coordsize="21600,21600" o:gfxdata="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JGzLp1gAAAAYBAAAPAAAAAAAA&#10;AAEAIAAAACIAAABkcnMvZG93bnJldi54bWxQSwECFAAUAAAACACHTuJAjZSPnE0CAADQBAAADgAA&#10;AAAAAAABACAAAAAlAQAAZHJzL2Uyb0RvYy54bWxQSwUGAAAAAAYABgBZAQAA5AUAAAAA&#10;">
                <v:fill on="t" focussize="0,0"/>
                <v:stroke color="#000000" miterlimit="8" joinstyle="miter" startarrowwidth="narrow" startarrowlength="short" endarrowwidth="narrow" endarrowlength="short"/>
                <v:imagedata o:title=""/>
                <o:lock v:ext="edit" aspectratio="f"/>
              </v:shape>
            </w:pict>
          </mc:Fallback>
        </mc:AlternateContent>
      </w:r>
    </w:p>
    <w:p>
      <w:pPr>
        <w:tabs>
          <w:tab w:val="left" w:pos="8860"/>
        </w:tabs>
        <w:rPr>
          <w:rFonts w:ascii="Times New Roman" w:hAnsi="Times New Roman" w:eastAsia="Times New Roman" w:cs="Times New Roman"/>
        </w:rPr>
      </w:pP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304800</wp:posOffset>
                </wp:positionH>
                <wp:positionV relativeFrom="page">
                  <wp:posOffset>10548620</wp:posOffset>
                </wp:positionV>
                <wp:extent cx="7140575" cy="3175"/>
                <wp:effectExtent l="0" t="12065" r="9525" b="22860"/>
                <wp:wrapNone/>
                <wp:docPr id="65" name="Straight Arrow Connector 65"/>
                <wp:cNvGraphicFramePr/>
                <a:graphic xmlns:a="http://schemas.openxmlformats.org/drawingml/2006/main">
                  <a:graphicData uri="http://schemas.microsoft.com/office/word/2010/wordprocessingShape">
                    <wps:wsp>
                      <wps:cNvCnPr/>
                      <wps:spPr>
                        <a:xfrm flipV="1">
                          <a:off x="1742693" y="3780000"/>
                          <a:ext cx="7140575" cy="3175"/>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y;margin-left:24pt;margin-top:830.6pt;height:0.25pt;width:562.25pt;mso-position-horizontal-relative:page;mso-position-vertical-relative:page;z-index:251659264;mso-width-relative:page;mso-height-relative:page;" fillcolor="#FFFFFF" filled="t" stroked="t" coordsize="21600,21600" o:gfxdata="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PeKxFLZAAAA&#10;DQEAAA8AAAAAAAAAAQAgAAAAIgAAAGRycy9kb3ducmV2LnhtbFBLAQIUABQAAAAIAIdO4kBVDVmp&#10;VQIAAN4EAAAOAAAAAAAAAAEAIAAAACgBAABkcnMvZTJvRG9jLnhtbFBLBQYAAAAABgAGAFkBAADv&#10;BQ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i/>
          <w:sz w:val="23"/>
          <w:szCs w:val="23"/>
          <w:vertAlign w:val="baseline"/>
          <w:rtl w:val="0"/>
        </w:rPr>
        <w:t>School of Computer Engineering, KIIT, BBSR</w:t>
      </w:r>
      <w:r>
        <w:rPr>
          <w:rFonts w:ascii="Times New Roman" w:hAnsi="Times New Roman" w:eastAsia="Times New Roman" w:cs="Times New Roman"/>
          <w:vertAlign w:val="baseline"/>
          <w:rtl w:val="0"/>
        </w:rPr>
        <w:tab/>
      </w:r>
      <w:r>
        <w:rPr>
          <w:rFonts w:ascii="Times New Roman" w:hAnsi="Times New Roman" w:eastAsia="Times New Roman" w:cs="Times New Roman"/>
          <w:rtl w:val="0"/>
        </w:rPr>
        <w:t>16</w:t>
      </w:r>
    </w:p>
    <w:p>
      <w:pPr>
        <w:ind w:right="20"/>
        <w:jc w:val="left"/>
        <w:rPr>
          <w:rFonts w:hint="default" w:ascii="Times New Roman" w:hAnsi="Times New Roman" w:eastAsia="Times New Roman" w:cs="Times New Roman"/>
          <w:i/>
          <w:sz w:val="23"/>
          <w:szCs w:val="23"/>
          <w:vertAlign w:val="baseline"/>
          <w:lang w:val="en-US"/>
        </w:rPr>
      </w:pPr>
      <w:r>
        <w:rPr>
          <w:rFonts w:ascii="Times New Roman" w:hAnsi="Times New Roman" w:eastAsia="Times New Roman" w:cs="Times New Roman"/>
          <w:rtl w:val="0"/>
        </w:rPr>
        <w:t xml:space="preserve">                                                                                                                  </w: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7334885</wp:posOffset>
                </wp:positionH>
                <wp:positionV relativeFrom="page">
                  <wp:posOffset>229870</wp:posOffset>
                </wp:positionV>
                <wp:extent cx="72390" cy="10230485"/>
                <wp:effectExtent l="0" t="0" r="0" b="0"/>
                <wp:wrapNone/>
                <wp:docPr id="59" name="Straight Arrow Connector 59"/>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577.55pt;margin-top:18.1pt;height:805.55pt;width:5.7pt;mso-position-horizontal-relative:page;mso-position-vertical-relative:page;z-index:251659264;mso-width-relative:page;mso-height-relative:page;" fillcolor="#FFFFFF" filled="t" stroked="t" coordsize="21600,21600" o:gfxdata="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rAYBh2wAAAA0BAAAPAAAAAAAAAAEA&#10;IAAAACIAAABkcnMvZG93bnJldi54bWxQSwECFAAUAAAACACHTuJAZu/JKUUCAADLBAAADgAAAAAA&#10;AAABACAAAAAqAQAAZHJzL2Uyb0RvYy54bWxQSwUGAAAAAAYABgBZAQAA4QU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230505</wp:posOffset>
                </wp:positionV>
                <wp:extent cx="7254875" cy="72390"/>
                <wp:effectExtent l="0" t="0" r="0" b="0"/>
                <wp:wrapNone/>
                <wp:docPr id="61" name="Straight Arrow Connector 61"/>
                <wp:cNvGraphicFramePr/>
                <a:graphic xmlns:a="http://schemas.openxmlformats.org/drawingml/2006/main">
                  <a:graphicData uri="http://schemas.microsoft.com/office/word/2010/wordprocessingShape">
                    <wps:wsp>
                      <wps:cNvCnPr/>
                      <wps:spPr>
                        <a:xfrm>
                          <a:off x="1742693" y="3780000"/>
                          <a:ext cx="7206615" cy="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5pt;height:5.7pt;width:571.25pt;mso-position-horizontal-relative:page;mso-position-vertical-relative:page;z-index:251659264;mso-width-relative:page;mso-height-relative:page;" fillcolor="#FFFFFF" filled="t" stroked="t" coordsize="21600,21600" o:gfxdata="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qPOtk2AAAAAkBAAAPAAAA&#10;AAAAAAEAIAAAACIAAABkcnMvZG93bnJldi54bWxQSwECFAAUAAAACACHTuJALw/ZRk4CAADRBAAA&#10;DgAAAAAAAAABACAAAAAnAQAAZHJzL2Uyb0RvYy54bWxQSwUGAAAAAAYABgBZAQAA5wU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229870</wp:posOffset>
                </wp:positionV>
                <wp:extent cx="56515" cy="10186670"/>
                <wp:effectExtent l="0" t="0" r="0" b="0"/>
                <wp:wrapNone/>
                <wp:docPr id="55" name="Straight Arrow Connector 55"/>
                <wp:cNvGraphicFramePr/>
                <a:graphic xmlns:a="http://schemas.openxmlformats.org/drawingml/2006/main">
                  <a:graphicData uri="http://schemas.microsoft.com/office/word/2010/wordprocessingShape">
                    <wps:wsp>
                      <wps:cNvCnPr/>
                      <wps:spPr>
                        <a:xfrm>
                          <a:off x="5329808" y="0"/>
                          <a:ext cx="32385"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pt;height:802.1pt;width:4.45pt;mso-position-horizontal-relative:page;mso-position-vertical-relative:page;z-index:251659264;mso-width-relative:page;mso-height-relative:page;" fillcolor="#FFFFFF" filled="t" stroked="t" coordsize="21600,21600" o:gfxdata="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FEFc9LYAAAACQEAAA8AAAAAAAAAAQAg&#10;AAAAIgAAAGRycy9kb3ducmV2LnhtbFBLAQIUABQAAAAIAIdO4kD7eWxtRwIAAM8EAAAOAAAAAAAA&#10;AAEAIAAAACcBAABkcnMvZTJvRG9jLnhtbFBLBQYAAAAABgAGAFkBAADgBQ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178435</wp:posOffset>
                </wp:positionH>
                <wp:positionV relativeFrom="page">
                  <wp:posOffset>10386060</wp:posOffset>
                </wp:positionV>
                <wp:extent cx="7228840" cy="74930"/>
                <wp:effectExtent l="0" t="0" r="0" b="0"/>
                <wp:wrapNone/>
                <wp:docPr id="57" name="Straight Arrow Connector 57"/>
                <wp:cNvGraphicFramePr/>
                <a:graphic xmlns:a="http://schemas.openxmlformats.org/drawingml/2006/main">
                  <a:graphicData uri="http://schemas.microsoft.com/office/word/2010/wordprocessingShape">
                    <wps:wsp>
                      <wps:cNvCnPr/>
                      <wps:spPr>
                        <a:xfrm>
                          <a:off x="1743645" y="3754600"/>
                          <a:ext cx="7204710" cy="508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4.05pt;margin-top:817.8pt;height:5.9pt;width:569.2pt;mso-position-horizontal-relative:page;mso-position-vertical-relative:page;z-index:251659264;mso-width-relative:page;mso-height-relative:page;" fillcolor="#FFFFFF" filled="t" stroked="t" coordsize="21600,21600" o:gfxdata="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HemhgjaAAAADQEA&#10;AA8AAAAAAAAAAQAgAAAAIgAAAGRycy9kb3ducmV2LnhtbFBLAQIUABQAAAAIAIdO4kCk4ghEUQIA&#10;ANUEAAAOAAAAAAAAAAEAIAAAACkBAABkcnMvZTJvRG9jLnhtbFBLBQYAAAAABgAGAFkBAADsBQAA&#10;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hint="default" w:ascii="Times New Roman" w:hAnsi="Times New Roman" w:eastAsia="Times New Roman" w:cs="Times New Roman"/>
          <w:rtl w:val="0"/>
          <w:lang w:val="en-US"/>
        </w:rPr>
        <w:t xml:space="preserve">                                           </w:t>
      </w:r>
      <w:r>
        <w:rPr>
          <w:rFonts w:ascii="Times New Roman" w:hAnsi="Times New Roman" w:eastAsia="Times New Roman" w:cs="Times New Roman"/>
          <w:i/>
          <w:sz w:val="23"/>
          <w:szCs w:val="23"/>
          <w:vertAlign w:val="baseline"/>
          <w:rtl w:val="0"/>
          <w:lang w:val="en-US"/>
        </w:rPr>
        <w:t>ATTENDIFY</w:t>
      </w:r>
    </w:p>
    <w:p>
      <w:pPr>
        <w:ind w:right="20"/>
        <w:jc w:val="left"/>
        <w:rPr>
          <w:rFonts w:ascii="Times New Roman" w:hAnsi="Times New Roman" w:eastAsia="Times New Roman" w:cs="Times New Roman"/>
          <w:i/>
          <w:sz w:val="23"/>
          <w:szCs w:val="23"/>
        </w:rPr>
      </w:pPr>
      <w:r>
        <mc:AlternateContent>
          <mc:Choice Requires="wps">
            <w:drawing>
              <wp:anchor distT="0" distB="0" distL="114300" distR="114300" simplePos="0" relativeHeight="251659264" behindDoc="0" locked="0" layoutInCell="1" allowOverlap="1">
                <wp:simplePos x="0" y="0"/>
                <wp:positionH relativeFrom="column">
                  <wp:posOffset>93980</wp:posOffset>
                </wp:positionH>
                <wp:positionV relativeFrom="paragraph">
                  <wp:posOffset>0</wp:posOffset>
                </wp:positionV>
                <wp:extent cx="5810885" cy="31750"/>
                <wp:effectExtent l="0" t="0" r="0" b="0"/>
                <wp:wrapNone/>
                <wp:docPr id="86" name="Straight Arrow Connector 86"/>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7.4pt;margin-top:0pt;height:2.5pt;width:457.55pt;z-index:251659264;mso-width-relative:page;mso-height-relative:page;" fillcolor="#FFFFFF" filled="t" stroked="t" coordsize="21600,21600" o:gfxdata="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JGaGVrVAAAABQEAAA8AAAAAAAAA&#10;AQAgAAAAIgAAAGRycy9kb3ducmV2LnhtbFBLAQIUABQAAAAIAIdO4kAssHrwTQIAANAEAAAOAAAA&#10;AAAAAAEAIAAAACQBAABkcnMvZTJvRG9jLnhtbFBLBQYAAAAABgAGAFkBAADjBQAAAAA=&#10;">
                <v:fill on="t" focussize="0,0"/>
                <v:stroke color="#000000" miterlimit="8" joinstyle="miter" startarrowwidth="narrow" startarrowlength="short" endarrowwidth="narrow" endarrowlength="short"/>
                <v:imagedata o:title=""/>
                <o:lock v:ext="edit" aspectratio="f"/>
              </v:shape>
            </w:pict>
          </mc:Fallback>
        </mc:AlternateContent>
      </w:r>
    </w:p>
    <w:p>
      <w:pPr>
        <w:keepNext w:val="0"/>
        <w:keepLines w:val="0"/>
        <w:widowControl/>
        <w:jc w:val="left"/>
        <w:rPr>
          <w:rFonts w:ascii="Times New Roman" w:hAnsi="Times New Roman" w:eastAsia="Times New Roman" w:cs="Times New Roman"/>
          <w:b/>
          <w:sz w:val="28"/>
          <w:szCs w:val="28"/>
        </w:rPr>
      </w:pPr>
    </w:p>
    <w:p>
      <w:pPr>
        <w:keepNext w:val="0"/>
        <w:keepLines w:val="0"/>
        <w:widowControl/>
        <w:jc w:val="center"/>
        <w:rPr>
          <w:rFonts w:hint="default" w:ascii="Times New Roman" w:hAnsi="Times New Roman" w:eastAsia="Times New Roman" w:cs="Times New Roman"/>
          <w:b/>
          <w:sz w:val="28"/>
          <w:szCs w:val="28"/>
          <w:lang w:val="en-US"/>
        </w:rPr>
      </w:pPr>
      <w:r>
        <w:rPr>
          <w:rFonts w:ascii="Times New Roman" w:hAnsi="Times New Roman" w:eastAsia="Times New Roman" w:cs="Times New Roman"/>
          <w:b/>
          <w:sz w:val="28"/>
          <w:szCs w:val="28"/>
          <w:rtl w:val="0"/>
          <w:lang w:val="en-US"/>
        </w:rPr>
        <w:t>ATTENDIFY</w:t>
      </w:r>
    </w:p>
    <w:p>
      <w:pPr>
        <w:keepNext w:val="0"/>
        <w:keepLines w:val="0"/>
        <w:widowControl/>
        <w:jc w:val="center"/>
        <w:rPr>
          <w:rFonts w:ascii="Times New Roman" w:hAnsi="Times New Roman" w:eastAsia="Times New Roman" w:cs="Times New Roman"/>
          <w:b/>
          <w:color w:val="000000"/>
          <w:sz w:val="28"/>
          <w:szCs w:val="28"/>
          <w:vertAlign w:val="baseline"/>
        </w:rPr>
      </w:pPr>
    </w:p>
    <w:p>
      <w:pPr>
        <w:keepNext w:val="0"/>
        <w:keepLines w:val="0"/>
        <w:widowControl/>
        <w:jc w:val="center"/>
        <w:rPr>
          <w:rFonts w:ascii="Times New Roman" w:hAnsi="Times New Roman" w:eastAsia="Times New Roman" w:cs="Times New Roman"/>
          <w:sz w:val="28"/>
          <w:szCs w:val="28"/>
          <w:vertAlign w:val="baseline"/>
        </w:rPr>
      </w:pPr>
      <w:r>
        <w:rPr>
          <w:rFonts w:ascii="Times New Roman" w:hAnsi="Times New Roman" w:eastAsia="Times New Roman" w:cs="Times New Roman"/>
          <w:color w:val="000000"/>
          <w:sz w:val="28"/>
          <w:szCs w:val="28"/>
          <w:vertAlign w:val="baseline"/>
          <w:rtl w:val="0"/>
        </w:rPr>
        <w:t>SHUBHRA SINHA</w:t>
      </w:r>
    </w:p>
    <w:p>
      <w:pPr>
        <w:keepNext w:val="0"/>
        <w:keepLines w:val="0"/>
        <w:widowControl/>
        <w:jc w:val="center"/>
        <w:rPr>
          <w:rFonts w:ascii="Times New Roman" w:hAnsi="Times New Roman" w:eastAsia="Times New Roman" w:cs="Times New Roman"/>
          <w:sz w:val="28"/>
          <w:szCs w:val="28"/>
          <w:vertAlign w:val="baseline"/>
        </w:rPr>
      </w:pPr>
      <w:r>
        <w:rPr>
          <w:rFonts w:ascii="Times New Roman" w:hAnsi="Times New Roman" w:eastAsia="Times New Roman" w:cs="Times New Roman"/>
          <w:color w:val="000000"/>
          <w:sz w:val="28"/>
          <w:szCs w:val="28"/>
          <w:vertAlign w:val="baseline"/>
          <w:rtl w:val="0"/>
        </w:rPr>
        <w:t>20051367</w:t>
      </w:r>
    </w:p>
    <w:p>
      <w:pPr>
        <w:keepNext w:val="0"/>
        <w:keepLines w:val="0"/>
        <w:widowControl/>
        <w:jc w:val="left"/>
        <w:rPr>
          <w:rFonts w:ascii="Times New Roman" w:hAnsi="Times New Roman" w:eastAsia="Times New Roman" w:cs="Times New Roman"/>
          <w:b/>
          <w:color w:val="000000"/>
          <w:sz w:val="28"/>
          <w:szCs w:val="28"/>
          <w:vertAlign w:val="baseline"/>
        </w:rPr>
      </w:pPr>
    </w:p>
    <w:p>
      <w:pPr>
        <w:jc w:val="both"/>
        <w:rPr>
          <w:rFonts w:ascii="Times New Roman" w:hAnsi="Times New Roman" w:eastAsia="Times New Roman" w:cs="Times New Roman"/>
          <w:sz w:val="24"/>
          <w:szCs w:val="24"/>
        </w:rPr>
      </w:pPr>
      <w:r>
        <w:rPr>
          <w:rFonts w:ascii="Times New Roman" w:hAnsi="Times New Roman" w:eastAsia="Times New Roman" w:cs="Times New Roman"/>
          <w:b/>
          <w:color w:val="000000"/>
          <w:sz w:val="28"/>
          <w:szCs w:val="28"/>
          <w:vertAlign w:val="baseline"/>
          <w:rtl w:val="0"/>
        </w:rPr>
        <w:t xml:space="preserve">Abstract: </w:t>
      </w:r>
      <w:r>
        <w:rPr>
          <w:rFonts w:ascii="Times New Roman" w:hAnsi="Times New Roman" w:eastAsia="Times New Roman" w:cs="Times New Roman"/>
          <w:sz w:val="24"/>
          <w:szCs w:val="24"/>
          <w:rtl w:val="0"/>
        </w:rPr>
        <w:t>Monitoring student attendance is a crucial aspect of any institution for assessing student performance. However, manually taking attendance during lectures can be time-consuming, taking up to 20% of the lecture time. This time could be better spent elsewhere. Our goal is to simplify the attendance marking process, which can often be perceived as a daily burden. To achieve this, we propose implementing a face recognition attendance system that will automatically mark attendance, thereby reducing the instructor's workload.</w:t>
      </w:r>
    </w:p>
    <w:p>
      <w:pPr>
        <w:keepNext w:val="0"/>
        <w:keepLines w:val="0"/>
        <w:widowControl/>
        <w:jc w:val="both"/>
        <w:rPr>
          <w:rFonts w:ascii="Times New Roman" w:hAnsi="Times New Roman" w:eastAsia="Times New Roman" w:cs="Times New Roman"/>
          <w:color w:val="000000"/>
          <w:sz w:val="24"/>
          <w:szCs w:val="24"/>
          <w:vertAlign w:val="baseline"/>
        </w:rPr>
      </w:pPr>
    </w:p>
    <w:p>
      <w:pPr>
        <w:keepNext w:val="0"/>
        <w:keepLines w:val="0"/>
        <w:widowControl/>
        <w:jc w:val="both"/>
        <w:rPr>
          <w:rFonts w:ascii="Times New Roman" w:hAnsi="Times New Roman" w:eastAsia="Times New Roman" w:cs="Times New Roman"/>
          <w:color w:val="000000"/>
          <w:sz w:val="24"/>
          <w:szCs w:val="24"/>
          <w:vertAlign w:val="baseline"/>
        </w:rPr>
      </w:pPr>
    </w:p>
    <w:p>
      <w:pPr>
        <w:keepNext w:val="0"/>
        <w:keepLines w:val="0"/>
        <w:widowControl/>
        <w:jc w:val="both"/>
        <w:rPr>
          <w:rFonts w:ascii="Times New Roman" w:hAnsi="Times New Roman" w:eastAsia="Times New Roman" w:cs="Times New Roman"/>
          <w:sz w:val="24"/>
          <w:szCs w:val="24"/>
        </w:rPr>
      </w:pPr>
      <w:r>
        <w:rPr>
          <w:rFonts w:ascii="Times New Roman" w:hAnsi="Times New Roman" w:eastAsia="Times New Roman" w:cs="Times New Roman"/>
          <w:b/>
          <w:color w:val="000000"/>
          <w:sz w:val="28"/>
          <w:szCs w:val="28"/>
          <w:vertAlign w:val="baseline"/>
          <w:rtl w:val="0"/>
        </w:rPr>
        <w:t xml:space="preserve">Individual contribution and findings: </w:t>
      </w:r>
      <w:r>
        <w:rPr>
          <w:rFonts w:ascii="Times New Roman" w:hAnsi="Times New Roman" w:eastAsia="Times New Roman" w:cs="Times New Roman"/>
          <w:sz w:val="24"/>
          <w:szCs w:val="24"/>
          <w:rtl w:val="0"/>
        </w:rPr>
        <w:t>played a key role in collecting image data and conducting surveys to gain a comprehensive understanding of the current scenario. Afterward, I meticulously analyzed all the datasets and their usefulness in obtaining the desired results. Helped in debugging and deployment of the code.</w:t>
      </w:r>
    </w:p>
    <w:p>
      <w:pPr>
        <w:keepNext w:val="0"/>
        <w:keepLines w:val="0"/>
        <w:widowControl/>
        <w:jc w:val="both"/>
        <w:rPr>
          <w:rFonts w:ascii="Times New Roman" w:hAnsi="Times New Roman" w:eastAsia="Times New Roman" w:cs="Times New Roman"/>
          <w:color w:val="000000"/>
          <w:sz w:val="24"/>
          <w:szCs w:val="24"/>
          <w:vertAlign w:val="baseline"/>
        </w:rPr>
      </w:pPr>
      <w:r>
        <w:rPr>
          <w:rFonts w:ascii="Times New Roman" w:hAnsi="Times New Roman" w:eastAsia="Times New Roman" w:cs="Times New Roman"/>
          <w:color w:val="000000"/>
          <w:sz w:val="24"/>
          <w:szCs w:val="24"/>
          <w:vertAlign w:val="baseline"/>
          <w:rtl w:val="0"/>
        </w:rPr>
        <w:t xml:space="preserve"> </w:t>
      </w:r>
    </w:p>
    <w:p>
      <w:pPr>
        <w:jc w:val="both"/>
        <w:rPr>
          <w:rFonts w:ascii="Times New Roman" w:hAnsi="Times New Roman" w:eastAsia="Times New Roman" w:cs="Times New Roman"/>
          <w:sz w:val="24"/>
          <w:szCs w:val="24"/>
        </w:rPr>
      </w:pPr>
      <w:r>
        <w:rPr>
          <w:rFonts w:ascii="Times New Roman" w:hAnsi="Times New Roman" w:eastAsia="Times New Roman" w:cs="Times New Roman"/>
          <w:b/>
          <w:color w:val="000000"/>
          <w:sz w:val="28"/>
          <w:szCs w:val="28"/>
          <w:vertAlign w:val="baseline"/>
          <w:rtl w:val="0"/>
        </w:rPr>
        <w:t>Individual contribution to project report preparation:</w:t>
      </w:r>
      <w:r>
        <w:rPr>
          <w:rFonts w:ascii="Times New Roman" w:hAnsi="Times New Roman" w:eastAsia="Times New Roman" w:cs="Times New Roman"/>
          <w:sz w:val="24"/>
          <w:szCs w:val="24"/>
          <w:rtl w:val="0"/>
        </w:rPr>
        <w:t xml:space="preserve"> I was responsible for contributing to the literature review section. This involved conducting thorough analyses of various reference papers, synthesizing their contents, and presenting a comprehensive summary of their findings clearly and concisely. Additionally, I took charge of preparing the section on standards adopted, ensuring that all necessary information was included and presented accurately.</w:t>
      </w:r>
    </w:p>
    <w:p>
      <w:pPr>
        <w:keepNext w:val="0"/>
        <w:keepLines w:val="0"/>
        <w:widowControl/>
        <w:jc w:val="left"/>
        <w:rPr>
          <w:rFonts w:ascii="Times New Roman" w:hAnsi="Times New Roman" w:eastAsia="Times New Roman" w:cs="Times New Roman"/>
          <w:color w:val="000000"/>
          <w:sz w:val="28"/>
          <w:szCs w:val="28"/>
          <w:vertAlign w:val="baseline"/>
        </w:rPr>
      </w:pPr>
    </w:p>
    <w:p>
      <w:pPr>
        <w:keepNext w:val="0"/>
        <w:keepLines w:val="0"/>
        <w:widowControl/>
        <w:jc w:val="both"/>
        <w:rPr>
          <w:rFonts w:ascii="Times New Roman" w:hAnsi="Times New Roman" w:eastAsia="Times New Roman" w:cs="Times New Roman"/>
          <w:color w:val="000000"/>
          <w:sz w:val="28"/>
          <w:szCs w:val="28"/>
          <w:vertAlign w:val="baseline"/>
        </w:rPr>
      </w:pPr>
      <w:r>
        <w:rPr>
          <w:rFonts w:ascii="Times New Roman" w:hAnsi="Times New Roman" w:eastAsia="Times New Roman" w:cs="Times New Roman"/>
          <w:b/>
          <w:color w:val="000000"/>
          <w:sz w:val="28"/>
          <w:szCs w:val="28"/>
          <w:vertAlign w:val="baseline"/>
          <w:rtl w:val="0"/>
        </w:rPr>
        <w:t xml:space="preserve">Individual contribution </w:t>
      </w:r>
      <w:r>
        <w:rPr>
          <w:rFonts w:ascii="Times New Roman" w:hAnsi="Times New Roman" w:eastAsia="Times New Roman" w:cs="Times New Roman"/>
          <w:b/>
          <w:sz w:val="28"/>
          <w:szCs w:val="28"/>
          <w:rtl w:val="0"/>
        </w:rPr>
        <w:t>to</w:t>
      </w:r>
      <w:r>
        <w:rPr>
          <w:rFonts w:ascii="Times New Roman" w:hAnsi="Times New Roman" w:eastAsia="Times New Roman" w:cs="Times New Roman"/>
          <w:b/>
          <w:color w:val="000000"/>
          <w:sz w:val="28"/>
          <w:szCs w:val="28"/>
          <w:vertAlign w:val="baseline"/>
          <w:rtl w:val="0"/>
        </w:rPr>
        <w:t xml:space="preserve"> project presentation and demonstration: </w:t>
      </w:r>
      <w:r>
        <w:rPr>
          <w:rFonts w:ascii="Times New Roman" w:hAnsi="Times New Roman" w:eastAsia="Times New Roman" w:cs="Times New Roman"/>
          <w:sz w:val="24"/>
          <w:szCs w:val="24"/>
          <w:rtl w:val="0"/>
        </w:rPr>
        <w:t>In the presentation, I created the section that outlined the features of our model, the technology used to develop the model, and finally the functional and non-functional requirements, along with the constraints, and added a detailed final touch to the presentation</w:t>
      </w:r>
    </w:p>
    <w:p>
      <w:pPr>
        <w:keepNext w:val="0"/>
        <w:keepLines w:val="0"/>
        <w:widowControl/>
        <w:jc w:val="left"/>
        <w:rPr>
          <w:rFonts w:ascii="Times New Roman" w:hAnsi="Times New Roman" w:eastAsia="Times New Roman" w:cs="Times New Roman"/>
          <w:color w:val="000000"/>
          <w:sz w:val="28"/>
          <w:szCs w:val="28"/>
          <w:vertAlign w:val="baseline"/>
        </w:rPr>
      </w:pPr>
    </w:p>
    <w:p>
      <w:pPr>
        <w:keepNext w:val="0"/>
        <w:keepLines w:val="0"/>
        <w:widowControl/>
        <w:jc w:val="left"/>
        <w:rPr>
          <w:rFonts w:ascii="Times New Roman" w:hAnsi="Times New Roman" w:eastAsia="Times New Roman" w:cs="Times New Roman"/>
          <w:color w:val="000000"/>
          <w:sz w:val="28"/>
          <w:szCs w:val="28"/>
          <w:vertAlign w:val="baseline"/>
        </w:rPr>
      </w:pPr>
      <w:r>
        <w:rPr>
          <w:rFonts w:ascii="Times New Roman" w:hAnsi="Times New Roman" w:eastAsia="Times New Roman" w:cs="Times New Roman"/>
          <w:color w:val="000000"/>
          <w:sz w:val="28"/>
          <w:szCs w:val="28"/>
          <w:vertAlign w:val="baseline"/>
          <w:rtl w:val="0"/>
        </w:rPr>
        <w:t xml:space="preserve"> </w:t>
      </w:r>
    </w:p>
    <w:p>
      <w:pPr>
        <w:keepNext w:val="0"/>
        <w:keepLines w:val="0"/>
        <w:widowControl/>
        <w:jc w:val="left"/>
        <w:rPr>
          <w:rFonts w:ascii="Times New Roman" w:hAnsi="Times New Roman" w:eastAsia="Times New Roman" w:cs="Times New Roman"/>
          <w:color w:val="000000"/>
          <w:sz w:val="28"/>
          <w:szCs w:val="28"/>
          <w:vertAlign w:val="baseline"/>
        </w:rPr>
      </w:pPr>
    </w:p>
    <w:p>
      <w:pPr>
        <w:keepNext w:val="0"/>
        <w:keepLines w:val="0"/>
        <w:widowControl/>
        <w:jc w:val="left"/>
        <w:rPr>
          <w:rFonts w:ascii="Times New Roman" w:hAnsi="Times New Roman" w:eastAsia="Times New Roman" w:cs="Times New Roman"/>
          <w:color w:val="000000"/>
          <w:sz w:val="28"/>
          <w:szCs w:val="28"/>
          <w:vertAlign w:val="baseline"/>
        </w:rPr>
      </w:pPr>
    </w:p>
    <w:p>
      <w:pPr>
        <w:keepNext w:val="0"/>
        <w:keepLines w:val="0"/>
        <w:widowControl/>
        <w:jc w:val="left"/>
        <w:rPr>
          <w:rFonts w:ascii="Times New Roman" w:hAnsi="Times New Roman" w:eastAsia="Times New Roman" w:cs="Times New Roman"/>
          <w:color w:val="000000"/>
          <w:sz w:val="28"/>
          <w:szCs w:val="28"/>
          <w:vertAlign w:val="baseline"/>
        </w:rPr>
      </w:pPr>
    </w:p>
    <w:p>
      <w:pPr>
        <w:keepNext w:val="0"/>
        <w:keepLines w:val="0"/>
        <w:widowControl/>
        <w:jc w:val="left"/>
        <w:rPr>
          <w:rFonts w:ascii="Times New Roman" w:hAnsi="Times New Roman" w:eastAsia="Times New Roman" w:cs="Times New Roman"/>
          <w:color w:val="000000"/>
          <w:sz w:val="28"/>
          <w:szCs w:val="28"/>
          <w:vertAlign w:val="baseline"/>
        </w:rPr>
      </w:pPr>
    </w:p>
    <w:p>
      <w:pPr>
        <w:keepNext w:val="0"/>
        <w:keepLines w:val="0"/>
        <w:widowControl/>
        <w:jc w:val="left"/>
        <w:rPr>
          <w:rFonts w:ascii="Times New Roman" w:hAnsi="Times New Roman" w:eastAsia="Times New Roman" w:cs="Times New Roman"/>
          <w:color w:val="000000"/>
          <w:sz w:val="28"/>
          <w:szCs w:val="28"/>
          <w:vertAlign w:val="baseline"/>
        </w:rPr>
      </w:pPr>
    </w:p>
    <w:p>
      <w:pPr>
        <w:keepNext w:val="0"/>
        <w:keepLines w:val="0"/>
        <w:widowControl/>
        <w:jc w:val="left"/>
        <w:rPr>
          <w:rFonts w:ascii="Times New Roman" w:hAnsi="Times New Roman" w:eastAsia="Times New Roman" w:cs="Times New Roman"/>
          <w:color w:val="000000"/>
          <w:sz w:val="28"/>
          <w:szCs w:val="28"/>
          <w:vertAlign w:val="baseline"/>
        </w:rPr>
      </w:pPr>
    </w:p>
    <w:p>
      <w:pPr>
        <w:keepNext w:val="0"/>
        <w:keepLines w:val="0"/>
        <w:widowControl/>
        <w:jc w:val="left"/>
        <w:rPr>
          <w:rFonts w:ascii="Times New Roman" w:hAnsi="Times New Roman" w:eastAsia="Times New Roman" w:cs="Times New Roman"/>
          <w:sz w:val="28"/>
          <w:szCs w:val="28"/>
          <w:vertAlign w:val="baseline"/>
        </w:rPr>
      </w:pPr>
      <w:r>
        <w:rPr>
          <w:rFonts w:ascii="Times New Roman" w:hAnsi="Times New Roman" w:eastAsia="Times New Roman" w:cs="Times New Roman"/>
          <w:color w:val="000000"/>
          <w:sz w:val="28"/>
          <w:szCs w:val="28"/>
          <w:vertAlign w:val="baseline"/>
          <w:rtl w:val="0"/>
        </w:rPr>
        <w:t xml:space="preserve">Full Signature of Supervisor:                                      Full signature of the student: </w:t>
      </w:r>
    </w:p>
    <w:p>
      <w:pPr>
        <w:keepNext w:val="0"/>
        <w:keepLines w:val="0"/>
        <w:widowControl/>
        <w:jc w:val="left"/>
        <w:rPr>
          <w:rFonts w:ascii="Times New Roman" w:hAnsi="Times New Roman" w:eastAsia="Times New Roman" w:cs="Times New Roman"/>
          <w:color w:val="000000"/>
          <w:sz w:val="28"/>
          <w:szCs w:val="28"/>
          <w:vertAlign w:val="baseline"/>
        </w:rPr>
      </w:pPr>
      <w:r>
        <w:rPr>
          <w:rFonts w:ascii="Times New Roman" w:hAnsi="Times New Roman" w:eastAsia="Times New Roman" w:cs="Times New Roman"/>
          <w:color w:val="000000"/>
          <w:sz w:val="28"/>
          <w:szCs w:val="28"/>
          <w:vertAlign w:val="baseline"/>
          <w:rtl w:val="0"/>
        </w:rPr>
        <w:t xml:space="preserve">……………………………. </w:t>
      </w:r>
      <w:r>
        <w:rPr>
          <w:rFonts w:ascii="Times New Roman" w:hAnsi="Times New Roman" w:eastAsia="Times New Roman" w:cs="Times New Roman"/>
          <w:color w:val="000000"/>
          <w:sz w:val="28"/>
          <w:szCs w:val="28"/>
          <w:vertAlign w:val="baseline"/>
          <w:rtl w:val="0"/>
        </w:rPr>
        <w:tab/>
      </w:r>
      <w:r>
        <w:rPr>
          <w:rFonts w:ascii="Times New Roman" w:hAnsi="Times New Roman" w:eastAsia="Times New Roman" w:cs="Times New Roman"/>
          <w:color w:val="000000"/>
          <w:sz w:val="28"/>
          <w:szCs w:val="28"/>
          <w:vertAlign w:val="baseline"/>
          <w:rtl w:val="0"/>
        </w:rPr>
        <w:tab/>
      </w:r>
      <w:r>
        <w:rPr>
          <w:rFonts w:ascii="Times New Roman" w:hAnsi="Times New Roman" w:eastAsia="Times New Roman" w:cs="Times New Roman"/>
          <w:color w:val="000000"/>
          <w:sz w:val="28"/>
          <w:szCs w:val="28"/>
          <w:vertAlign w:val="baseline"/>
          <w:rtl w:val="0"/>
        </w:rPr>
        <w:tab/>
      </w:r>
      <w:r>
        <w:rPr>
          <w:rFonts w:ascii="Times New Roman" w:hAnsi="Times New Roman" w:eastAsia="Times New Roman" w:cs="Times New Roman"/>
          <w:color w:val="000000"/>
          <w:sz w:val="28"/>
          <w:szCs w:val="28"/>
          <w:vertAlign w:val="baseline"/>
          <w:rtl w:val="0"/>
        </w:rPr>
        <w:tab/>
      </w:r>
      <w:r>
        <w:rPr>
          <w:rFonts w:ascii="Times New Roman" w:hAnsi="Times New Roman" w:eastAsia="Times New Roman" w:cs="Times New Roman"/>
          <w:color w:val="000000"/>
          <w:sz w:val="28"/>
          <w:szCs w:val="28"/>
          <w:vertAlign w:val="baseline"/>
          <w:rtl w:val="0"/>
        </w:rPr>
        <w:t xml:space="preserve">  ……………………………..</w:t>
      </w:r>
    </w:p>
    <w:p>
      <w:pPr>
        <w:keepNext w:val="0"/>
        <w:keepLines w:val="0"/>
        <w:widowControl/>
        <w:jc w:val="left"/>
        <w:rPr>
          <w:rFonts w:ascii="Times New Roman" w:hAnsi="Times New Roman" w:eastAsia="Times New Roman" w:cs="Times New Roman"/>
          <w:color w:val="000000"/>
          <w:sz w:val="28"/>
          <w:szCs w:val="28"/>
          <w:vertAlign w:val="baseline"/>
        </w:rPr>
      </w:pPr>
    </w:p>
    <w:p>
      <w:pPr>
        <w:keepNext w:val="0"/>
        <w:keepLines w:val="0"/>
        <w:widowControl/>
        <w:jc w:val="left"/>
        <w:rPr>
          <w:rFonts w:ascii="Times New Roman" w:hAnsi="Times New Roman" w:eastAsia="Times New Roman" w:cs="Times New Roman"/>
          <w:color w:val="000000"/>
          <w:sz w:val="28"/>
          <w:szCs w:val="28"/>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vertAlign w:val="baseline"/>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114300</wp:posOffset>
                </wp:positionV>
                <wp:extent cx="5810885" cy="31750"/>
                <wp:effectExtent l="0" t="0" r="0" b="0"/>
                <wp:wrapNone/>
                <wp:docPr id="33" name="Straight Arrow Connector 33"/>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9pt;height:2.5pt;width:457.55pt;z-index:251659264;mso-width-relative:page;mso-height-relative:page;" fillcolor="#FFFFFF" filled="t" stroked="t" coordsize="21600,21600" o:gfxdata="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MkbMunWAAAABgEAAA8AAAAAAAAA&#10;AQAgAAAAIgAAAGRycy9kb3ducmV2LnhtbFBLAQIUABQAAAAIAIdO4kD5xPDVTAIAANAEAAAOAAAA&#10;AAAAAAEAIAAAACUBAABkcnMvZTJvRG9jLnhtbFBLBQYAAAAABgAGAFkBAADjBQAAAAA=&#10;">
                <v:fill on="t" focussize="0,0"/>
                <v:stroke color="#000000" miterlimit="8" joinstyle="miter" startarrowwidth="narrow" startarrowlength="short" endarrowwidth="narrow" endarrowlength="short"/>
                <v:imagedata o:title=""/>
                <o:lock v:ext="edit" aspectratio="f"/>
              </v:shape>
            </w:pict>
          </mc:Fallback>
        </mc:AlternateContent>
      </w:r>
    </w:p>
    <w:p>
      <w:pPr>
        <w:tabs>
          <w:tab w:val="left" w:pos="8860"/>
        </w:tabs>
        <w:rPr>
          <w:rFonts w:ascii="Times New Roman" w:hAnsi="Times New Roman" w:eastAsia="Times New Roman" w:cs="Times New Roman"/>
        </w:rPr>
      </w:pPr>
      <w:r>
        <w:rPr>
          <w:rFonts w:ascii="Times New Roman" w:hAnsi="Times New Roman" w:eastAsia="Times New Roman" w:cs="Times New Roman"/>
          <w:i/>
          <w:sz w:val="23"/>
          <w:szCs w:val="23"/>
          <w:vertAlign w:val="baseline"/>
          <w:rtl w:val="0"/>
        </w:rPr>
        <w:t>School of Computer Engineering, KIIT, BBSR</w:t>
      </w:r>
      <w:r>
        <w:rPr>
          <w:rFonts w:ascii="Times New Roman" w:hAnsi="Times New Roman" w:eastAsia="Times New Roman" w:cs="Times New Roman"/>
          <w:vertAlign w:val="baseline"/>
          <w:rtl w:val="0"/>
        </w:rPr>
        <w:tab/>
      </w:r>
      <w:r>
        <w:rPr>
          <w:rFonts w:ascii="Times New Roman" w:hAnsi="Times New Roman" w:eastAsia="Times New Roman" w:cs="Times New Roman"/>
          <w:rtl w:val="0"/>
        </w:rPr>
        <w:t>17</w:t>
      </w:r>
    </w:p>
    <w:p>
      <w:pPr>
        <w:rPr>
          <w:rFonts w:ascii="Times New Roman" w:hAnsi="Times New Roman" w:eastAsia="Times New Roman" w:cs="Times New Roman"/>
        </w:rPr>
      </w:pPr>
    </w:p>
    <w:p>
      <w:pPr>
        <w:ind w:right="20"/>
        <w:jc w:val="right"/>
        <w:rPr>
          <w:rFonts w:ascii="Times New Roman" w:hAnsi="Times New Roman" w:eastAsia="Times New Roman" w:cs="Times New Roman"/>
          <w:i/>
          <w:sz w:val="23"/>
          <w:szCs w:val="23"/>
          <w:vertAlign w:val="baseline"/>
        </w:rPr>
      </w:pP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7309485</wp:posOffset>
                </wp:positionH>
                <wp:positionV relativeFrom="page">
                  <wp:posOffset>263525</wp:posOffset>
                </wp:positionV>
                <wp:extent cx="97790" cy="10196830"/>
                <wp:effectExtent l="0" t="0" r="0" b="0"/>
                <wp:wrapNone/>
                <wp:docPr id="31" name="Straight Arrow Connector 31"/>
                <wp:cNvGraphicFramePr/>
                <a:graphic xmlns:a="http://schemas.openxmlformats.org/drawingml/2006/main">
                  <a:graphicData uri="http://schemas.microsoft.com/office/word/2010/wordprocessingShape">
                    <wps:wsp>
                      <wps:cNvCnPr/>
                      <wps:spPr>
                        <a:xfrm>
                          <a:off x="5309170" y="0"/>
                          <a:ext cx="73660"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575.55pt;margin-top:20.75pt;height:802.9pt;width:7.7pt;mso-position-horizontal-relative:page;mso-position-vertical-relative:page;z-index:251659264;mso-width-relative:page;mso-height-relative:page;" fillcolor="#FFFFFF" filled="t" stroked="t" coordsize="21600,21600" o:gfxdata="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2jEGq2gAAAA0BAAAPAAAAAAAA&#10;AAEAIAAAACIAAABkcnMvZG93bnJldi54bWxQSwECFAAUAAAACACHTuJAZyy3XEkCAADPBAAADgAA&#10;AAAAAAABACAAAAApAQAAZHJzL2Uyb0RvYy54bWxQSwUGAAAAAAYABgBZAQAA5AU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230505</wp:posOffset>
                </wp:positionV>
                <wp:extent cx="7193915" cy="69850"/>
                <wp:effectExtent l="0" t="0" r="0" b="0"/>
                <wp:wrapNone/>
                <wp:docPr id="46" name="Straight Arrow Connector 46"/>
                <wp:cNvGraphicFramePr/>
                <a:graphic xmlns:a="http://schemas.openxmlformats.org/drawingml/2006/main">
                  <a:graphicData uri="http://schemas.microsoft.com/office/word/2010/wordprocessingShape">
                    <wps:wsp>
                      <wps:cNvCnPr/>
                      <wps:spPr>
                        <a:xfrm>
                          <a:off x="1761108" y="3757140"/>
                          <a:ext cx="7169785" cy="4572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5pt;height:5.5pt;width:566.45pt;mso-position-horizontal-relative:page;mso-position-vertical-relative:page;z-index:251659264;mso-width-relative:page;mso-height-relative:page;" fillcolor="#FFFFFF" filled="t" stroked="t" coordsize="21600,21600" o:gfxdata="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r50iL2QAAAAkBAAAP&#10;AAAAAAAAAAEAIAAAACIAAABkcnMvZG93bnJldi54bWxQSwECFAAUAAAACACHTuJAqBDwolACAADV&#10;BAAADgAAAAAAAAABACAAAAAoAQAAZHJzL2Uyb0RvYy54bWxQSwUGAAAAAAYABgBZAQAA6gU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152400</wp:posOffset>
                </wp:positionH>
                <wp:positionV relativeFrom="page">
                  <wp:posOffset>229870</wp:posOffset>
                </wp:positionV>
                <wp:extent cx="69215" cy="10179685"/>
                <wp:effectExtent l="0" t="0" r="0" b="0"/>
                <wp:wrapNone/>
                <wp:docPr id="47" name="Straight Arrow Connector 47"/>
                <wp:cNvGraphicFramePr/>
                <a:graphic xmlns:a="http://schemas.openxmlformats.org/drawingml/2006/main">
                  <a:graphicData uri="http://schemas.microsoft.com/office/word/2010/wordprocessingShape">
                    <wps:wsp>
                      <wps:cNvCnPr/>
                      <wps:spPr>
                        <a:xfrm>
                          <a:off x="5323458" y="0"/>
                          <a:ext cx="45085" cy="7560000"/>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2pt;margin-top:18.1pt;height:801.55pt;width:5.45pt;mso-position-horizontal-relative:page;mso-position-vertical-relative:page;z-index:251659264;mso-width-relative:page;mso-height-relative:page;" fillcolor="#FFFFFF" filled="t" stroked="t" coordsize="21600,21600" o:gfxdata="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hq9UgNgAAAAJAQAADwAAAAAAAAAB&#10;ACAAAAAiAAAAZHJzL2Rvd25yZXYueG1sUEsBAhQAFAAAAAgAh07iQBr/s51JAgAAzwQAAA4AAAAA&#10;AAAAAQAgAAAAJwEAAGRycy9lMm9Eb2MueG1sUEsFBgAAAAAGAAYAWQEAAOIFAAAAAA==&#10;">
                <v:fill on="t" focussize="0,0"/>
                <v:stroke weight="1.89173228346457pt"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rPr>
        <mc:AlternateContent>
          <mc:Choice Requires="wps">
            <w:drawing>
              <wp:anchor distT="0" distB="0" distL="114300" distR="114300" simplePos="0" relativeHeight="251659264" behindDoc="0" locked="0" layoutInCell="1" allowOverlap="1">
                <wp:simplePos x="0" y="0"/>
                <wp:positionH relativeFrom="page">
                  <wp:posOffset>197485</wp:posOffset>
                </wp:positionH>
                <wp:positionV relativeFrom="page">
                  <wp:posOffset>10385425</wp:posOffset>
                </wp:positionV>
                <wp:extent cx="7209790" cy="75565"/>
                <wp:effectExtent l="0" t="0" r="0" b="0"/>
                <wp:wrapNone/>
                <wp:docPr id="44" name="Straight Arrow Connector 44"/>
                <wp:cNvGraphicFramePr/>
                <a:graphic xmlns:a="http://schemas.openxmlformats.org/drawingml/2006/main">
                  <a:graphicData uri="http://schemas.microsoft.com/office/word/2010/wordprocessingShape">
                    <wps:wsp>
                      <wps:cNvCnPr/>
                      <wps:spPr>
                        <a:xfrm>
                          <a:off x="1753170" y="3754283"/>
                          <a:ext cx="7185660" cy="51435"/>
                        </a:xfrm>
                        <a:prstGeom prst="straightConnector1">
                          <a:avLst/>
                        </a:prstGeom>
                        <a:solidFill>
                          <a:srgbClr val="FFFFFF"/>
                        </a:solidFill>
                        <a:ln w="240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5.55pt;margin-top:817.75pt;height:5.95pt;width:567.7pt;mso-position-horizontal-relative:page;mso-position-vertical-relative:page;z-index:251659264;mso-width-relative:page;mso-height-relative:page;" fillcolor="#FFFFFF" filled="t" stroked="t" coordsize="21600,21600" o:gfxdata="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OCKvG/bAAAADQEA&#10;AA8AAAAAAAAAAQAgAAAAIgAAAGRycy9kb3ducmV2LnhtbFBLAQIUABQAAAAIAIdO4kCIF7UHUAIA&#10;ANUEAAAOAAAAAAAAAAEAIAAAACoBAABkcnMvZTJvRG9jLnhtbFBLBQYAAAAABgAGAFkBAADsBQAA&#10;AAA=&#10;">
                <v:fill on="t" focussize="0,0"/>
                <v:stroke weight="1.89173228346457pt" color="#000000" miterlimit="8" joinstyle="miter" startarrowwidth="narrow" startarrowlength="short" endarrowwidth="narrow" endarrowlength="short"/>
                <v:imagedata o:title=""/>
                <o:lock v:ext="edit" aspectratio="f"/>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127000</wp:posOffset>
                </wp:positionV>
                <wp:extent cx="5810885" cy="31750"/>
                <wp:effectExtent l="0" t="0" r="0" b="0"/>
                <wp:wrapNone/>
                <wp:docPr id="30" name="Straight Arrow Connector 30"/>
                <wp:cNvGraphicFramePr/>
                <a:graphic xmlns:a="http://schemas.openxmlformats.org/drawingml/2006/main">
                  <a:graphicData uri="http://schemas.microsoft.com/office/word/2010/wordprocessingShape">
                    <wps:wsp>
                      <wps:cNvCnPr/>
                      <wps:spPr>
                        <a:xfrm>
                          <a:off x="2445320" y="3768888"/>
                          <a:ext cx="5801360" cy="22225"/>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10pt;height:2.5pt;width:457.55pt;z-index:251659264;mso-width-relative:page;mso-height-relative:page;" fillcolor="#FFFFFF" filled="t" stroked="t" coordsize="21600,21600" o:gfxdata="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FK1/81QAAAAYBAAAPAAAAAAAAAAEA&#10;IAAAACIAAABkcnMvZG93bnJldi54bWxQSwECFAAUAAAACACHTuJAnprL2ksCAADUBAAADgAAAAAA&#10;AAABACAAAAAkAQAAZHJzL2Uyb0RvYy54bWxQSwUGAAAAAAYABgBZAQAA4QUAAAAA&#10;">
                <v:fill on="t" focussize="0,0"/>
                <v:stroke color="#000000" miterlimit="8" joinstyle="miter"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i/>
          <w:sz w:val="23"/>
          <w:szCs w:val="23"/>
          <w:vertAlign w:val="baseline"/>
          <w:rtl w:val="0"/>
          <w:lang w:val="en-US"/>
        </w:rPr>
        <w:t>ATTENDIFY</w:t>
      </w:r>
    </w:p>
    <w:p>
      <w:pPr>
        <w:keepNext w:val="0"/>
        <w:keepLines w:val="0"/>
        <w:widowControl/>
        <w:jc w:val="center"/>
        <w:rPr>
          <w:rFonts w:ascii="Times New Roman" w:hAnsi="Times New Roman" w:eastAsia="Times New Roman" w:cs="Times New Roman"/>
          <w:b/>
          <w:sz w:val="28"/>
          <w:szCs w:val="28"/>
        </w:rPr>
      </w:pPr>
    </w:p>
    <w:p>
      <w:pPr>
        <w:keepNext w:val="0"/>
        <w:keepLines w:val="0"/>
        <w:widowControl/>
        <w:jc w:val="center"/>
        <w:rPr>
          <w:rFonts w:ascii="Times New Roman" w:hAnsi="Times New Roman" w:eastAsia="Times New Roman" w:cs="Times New Roman"/>
          <w:b/>
          <w:sz w:val="28"/>
          <w:szCs w:val="28"/>
        </w:rPr>
      </w:pPr>
    </w:p>
    <w:p>
      <w:pPr>
        <w:keepNext w:val="0"/>
        <w:keepLines w:val="0"/>
        <w:widowControl/>
        <w:jc w:val="center"/>
        <w:rPr>
          <w:rFonts w:hint="default" w:ascii="Times New Roman" w:hAnsi="Times New Roman" w:eastAsia="Times New Roman" w:cs="Times New Roman"/>
          <w:b/>
          <w:sz w:val="28"/>
          <w:szCs w:val="28"/>
          <w:lang w:val="en-US"/>
        </w:rPr>
      </w:pPr>
      <w:r>
        <w:rPr>
          <w:rFonts w:ascii="Times New Roman" w:hAnsi="Times New Roman" w:eastAsia="Times New Roman" w:cs="Times New Roman"/>
          <w:b/>
          <w:sz w:val="28"/>
          <w:szCs w:val="28"/>
          <w:rtl w:val="0"/>
          <w:lang w:val="en-US"/>
        </w:rPr>
        <w:t>ATTENDIFY</w:t>
      </w:r>
    </w:p>
    <w:p>
      <w:pPr>
        <w:keepNext w:val="0"/>
        <w:keepLines w:val="0"/>
        <w:widowControl/>
        <w:jc w:val="center"/>
        <w:rPr>
          <w:rFonts w:ascii="Times New Roman" w:hAnsi="Times New Roman" w:eastAsia="Times New Roman" w:cs="Times New Roman"/>
          <w:b/>
          <w:color w:val="000000"/>
          <w:sz w:val="28"/>
          <w:szCs w:val="28"/>
          <w:vertAlign w:val="baseline"/>
        </w:rPr>
      </w:pPr>
    </w:p>
    <w:p>
      <w:pPr>
        <w:keepNext w:val="0"/>
        <w:keepLines w:val="0"/>
        <w:widowControl/>
        <w:jc w:val="center"/>
        <w:rPr>
          <w:rFonts w:ascii="Times New Roman" w:hAnsi="Times New Roman" w:eastAsia="Times New Roman" w:cs="Times New Roman"/>
          <w:sz w:val="28"/>
          <w:szCs w:val="28"/>
          <w:vertAlign w:val="baseline"/>
        </w:rPr>
      </w:pPr>
      <w:r>
        <w:rPr>
          <w:rFonts w:ascii="Times New Roman" w:hAnsi="Times New Roman" w:eastAsia="Times New Roman" w:cs="Times New Roman"/>
          <w:color w:val="000000"/>
          <w:sz w:val="28"/>
          <w:szCs w:val="28"/>
          <w:vertAlign w:val="baseline"/>
          <w:rtl w:val="0"/>
        </w:rPr>
        <w:t>HARSHIT MISHRA</w:t>
      </w:r>
    </w:p>
    <w:p>
      <w:pPr>
        <w:keepNext w:val="0"/>
        <w:keepLines w:val="0"/>
        <w:widowControl/>
        <w:jc w:val="center"/>
        <w:rPr>
          <w:rFonts w:ascii="Times New Roman" w:hAnsi="Times New Roman" w:eastAsia="Times New Roman" w:cs="Times New Roman"/>
          <w:sz w:val="28"/>
          <w:szCs w:val="28"/>
          <w:vertAlign w:val="baseline"/>
        </w:rPr>
      </w:pPr>
      <w:r>
        <w:rPr>
          <w:rFonts w:ascii="Times New Roman" w:hAnsi="Times New Roman" w:eastAsia="Times New Roman" w:cs="Times New Roman"/>
          <w:color w:val="000000"/>
          <w:sz w:val="28"/>
          <w:szCs w:val="28"/>
          <w:vertAlign w:val="baseline"/>
          <w:rtl w:val="0"/>
        </w:rPr>
        <w:t>20051442</w:t>
      </w:r>
    </w:p>
    <w:p>
      <w:pPr>
        <w:keepNext w:val="0"/>
        <w:keepLines w:val="0"/>
        <w:widowControl/>
        <w:jc w:val="left"/>
        <w:rPr>
          <w:rFonts w:ascii="Times New Roman" w:hAnsi="Times New Roman" w:eastAsia="Times New Roman" w:cs="Times New Roman"/>
          <w:b/>
          <w:color w:val="000000"/>
          <w:sz w:val="28"/>
          <w:szCs w:val="28"/>
          <w:vertAlign w:val="baseline"/>
        </w:rPr>
      </w:pPr>
    </w:p>
    <w:p>
      <w:pPr>
        <w:jc w:val="both"/>
        <w:rPr>
          <w:rFonts w:ascii="Times New Roman" w:hAnsi="Times New Roman" w:eastAsia="Times New Roman" w:cs="Times New Roman"/>
          <w:sz w:val="24"/>
          <w:szCs w:val="24"/>
        </w:rPr>
      </w:pPr>
      <w:r>
        <w:rPr>
          <w:rFonts w:ascii="Times New Roman" w:hAnsi="Times New Roman" w:eastAsia="Times New Roman" w:cs="Times New Roman"/>
          <w:b/>
          <w:color w:val="000000"/>
          <w:sz w:val="28"/>
          <w:szCs w:val="28"/>
          <w:vertAlign w:val="baseline"/>
          <w:rtl w:val="0"/>
        </w:rPr>
        <w:t xml:space="preserve">Abstract: </w:t>
      </w:r>
      <w:r>
        <w:rPr>
          <w:rFonts w:ascii="Times New Roman" w:hAnsi="Times New Roman" w:eastAsia="Times New Roman" w:cs="Times New Roman"/>
          <w:sz w:val="24"/>
          <w:szCs w:val="24"/>
          <w:rtl w:val="0"/>
        </w:rPr>
        <w:t>Monitoring student attendance is a crucial aspect of any institution for assessing student performance. However, manually taking attendance during lectures can be time-consuming, taking up to 20% of the lecture time. This time could be better spent elsewhere. Our goal is to simplify the attendance marking process, which can often be perceived as a daily burden. To achieve this, we propose implementing a face recognition attendance system that will automatically mark attendance, thereby reducing the instructor's workload.</w:t>
      </w:r>
    </w:p>
    <w:p>
      <w:pPr>
        <w:keepNext w:val="0"/>
        <w:keepLines w:val="0"/>
        <w:widowControl/>
        <w:jc w:val="both"/>
        <w:rPr>
          <w:rFonts w:ascii="Times New Roman" w:hAnsi="Times New Roman" w:eastAsia="Times New Roman" w:cs="Times New Roman"/>
          <w:color w:val="000000"/>
          <w:sz w:val="24"/>
          <w:szCs w:val="24"/>
          <w:vertAlign w:val="baseline"/>
        </w:rPr>
      </w:pPr>
    </w:p>
    <w:p>
      <w:pPr>
        <w:keepNext w:val="0"/>
        <w:keepLines w:val="0"/>
        <w:widowControl/>
        <w:jc w:val="both"/>
        <w:rPr>
          <w:rFonts w:ascii="Times New Roman" w:hAnsi="Times New Roman" w:eastAsia="Times New Roman" w:cs="Times New Roman"/>
          <w:color w:val="000000"/>
          <w:sz w:val="24"/>
          <w:szCs w:val="24"/>
          <w:vertAlign w:val="baseline"/>
        </w:rPr>
      </w:pPr>
    </w:p>
    <w:p>
      <w:pPr>
        <w:jc w:val="both"/>
        <w:rPr>
          <w:rFonts w:ascii="Times New Roman" w:hAnsi="Times New Roman" w:eastAsia="Times New Roman" w:cs="Times New Roman"/>
          <w:sz w:val="24"/>
          <w:szCs w:val="24"/>
        </w:rPr>
      </w:pPr>
      <w:r>
        <w:rPr>
          <w:rFonts w:ascii="Times New Roman" w:hAnsi="Times New Roman" w:eastAsia="Times New Roman" w:cs="Times New Roman"/>
          <w:b/>
          <w:color w:val="000000"/>
          <w:sz w:val="28"/>
          <w:szCs w:val="28"/>
          <w:vertAlign w:val="baseline"/>
          <w:rtl w:val="0"/>
        </w:rPr>
        <w:t xml:space="preserve">Individual contribution and findings: </w:t>
      </w:r>
      <w:r>
        <w:rPr>
          <w:rFonts w:ascii="Times New Roman" w:hAnsi="Times New Roman" w:eastAsia="Times New Roman" w:cs="Times New Roman"/>
          <w:b/>
          <w:sz w:val="28"/>
          <w:szCs w:val="28"/>
          <w:rtl w:val="0"/>
        </w:rPr>
        <w:t xml:space="preserve"> </w:t>
      </w:r>
      <w:r>
        <w:rPr>
          <w:rFonts w:ascii="Times New Roman" w:hAnsi="Times New Roman" w:eastAsia="Times New Roman" w:cs="Times New Roman"/>
          <w:sz w:val="28"/>
          <w:szCs w:val="28"/>
          <w:rtl w:val="0"/>
        </w:rPr>
        <w:t>I</w:t>
      </w:r>
      <w:r>
        <w:rPr>
          <w:rFonts w:ascii="Times New Roman" w:hAnsi="Times New Roman" w:eastAsia="Times New Roman" w:cs="Times New Roman"/>
          <w:color w:val="000000"/>
          <w:sz w:val="28"/>
          <w:szCs w:val="28"/>
          <w:vertAlign w:val="baseline"/>
          <w:rtl w:val="0"/>
        </w:rPr>
        <w:t xml:space="preserve"> </w:t>
      </w:r>
      <w:r>
        <w:rPr>
          <w:rFonts w:ascii="Times New Roman" w:hAnsi="Times New Roman" w:eastAsia="Times New Roman" w:cs="Times New Roman"/>
          <w:sz w:val="24"/>
          <w:szCs w:val="24"/>
          <w:rtl w:val="0"/>
        </w:rPr>
        <w:t>played a role in developing the design solution to solve our attendance marking and maintenance problem and also helped in training and testing the model.</w:t>
      </w:r>
    </w:p>
    <w:p>
      <w:pPr>
        <w:keepNext w:val="0"/>
        <w:keepLines w:val="0"/>
        <w:widowControl/>
        <w:jc w:val="both"/>
        <w:rPr>
          <w:rFonts w:ascii="Times New Roman" w:hAnsi="Times New Roman" w:eastAsia="Times New Roman" w:cs="Times New Roman"/>
          <w:color w:val="000000"/>
          <w:sz w:val="24"/>
          <w:szCs w:val="24"/>
          <w:vertAlign w:val="baseline"/>
        </w:rPr>
      </w:pPr>
      <w:r>
        <w:rPr>
          <w:rFonts w:ascii="Times New Roman" w:hAnsi="Times New Roman" w:eastAsia="Times New Roman" w:cs="Times New Roman"/>
          <w:color w:val="000000"/>
          <w:sz w:val="24"/>
          <w:szCs w:val="24"/>
          <w:vertAlign w:val="baseline"/>
          <w:rtl w:val="0"/>
        </w:rPr>
        <w:t xml:space="preserve"> </w:t>
      </w:r>
    </w:p>
    <w:p>
      <w:pPr>
        <w:jc w:val="both"/>
        <w:rPr>
          <w:rFonts w:ascii="Times New Roman" w:hAnsi="Times New Roman" w:eastAsia="Times New Roman" w:cs="Times New Roman"/>
          <w:sz w:val="24"/>
          <w:szCs w:val="24"/>
        </w:rPr>
      </w:pPr>
      <w:r>
        <w:rPr>
          <w:rFonts w:ascii="Times New Roman" w:hAnsi="Times New Roman" w:eastAsia="Times New Roman" w:cs="Times New Roman"/>
          <w:b/>
          <w:color w:val="000000"/>
          <w:sz w:val="28"/>
          <w:szCs w:val="28"/>
          <w:vertAlign w:val="baseline"/>
          <w:rtl w:val="0"/>
        </w:rPr>
        <w:t xml:space="preserve">Individual contribution to project report preparation: </w:t>
      </w:r>
      <w:r>
        <w:rPr>
          <w:rFonts w:ascii="Times New Roman" w:hAnsi="Times New Roman" w:eastAsia="Times New Roman" w:cs="Times New Roman"/>
          <w:sz w:val="24"/>
          <w:szCs w:val="24"/>
          <w:rtl w:val="0"/>
        </w:rPr>
        <w:t>My contributions to the project also included preparing major report writing areas, such as model training and testing, as well as implementing techniques to ensure their success. Also contributed to the literature survey section.</w:t>
      </w:r>
    </w:p>
    <w:p>
      <w:pPr>
        <w:jc w:val="both"/>
        <w:rPr>
          <w:rFonts w:ascii="Times New Roman" w:hAnsi="Times New Roman" w:eastAsia="Times New Roman" w:cs="Times New Roman"/>
          <w:sz w:val="24"/>
          <w:szCs w:val="24"/>
        </w:rPr>
      </w:pPr>
    </w:p>
    <w:p>
      <w:pPr>
        <w:keepNext w:val="0"/>
        <w:keepLines w:val="0"/>
        <w:widowControl/>
        <w:jc w:val="left"/>
        <w:rPr>
          <w:rFonts w:ascii="Times New Roman" w:hAnsi="Times New Roman" w:eastAsia="Times New Roman" w:cs="Times New Roman"/>
          <w:color w:val="000000"/>
          <w:sz w:val="28"/>
          <w:szCs w:val="28"/>
          <w:vertAlign w:val="baseline"/>
        </w:rPr>
      </w:pPr>
    </w:p>
    <w:p>
      <w:pPr>
        <w:keepNext w:val="0"/>
        <w:keepLines w:val="0"/>
        <w:widowControl/>
        <w:jc w:val="both"/>
        <w:rPr>
          <w:rFonts w:ascii="Times New Roman" w:hAnsi="Times New Roman" w:eastAsia="Times New Roman" w:cs="Times New Roman"/>
          <w:color w:val="000000"/>
          <w:sz w:val="28"/>
          <w:szCs w:val="28"/>
          <w:vertAlign w:val="baseline"/>
        </w:rPr>
      </w:pPr>
      <w:r>
        <w:rPr>
          <w:rFonts w:ascii="Times New Roman" w:hAnsi="Times New Roman" w:eastAsia="Times New Roman" w:cs="Times New Roman"/>
          <w:b/>
          <w:color w:val="000000"/>
          <w:sz w:val="28"/>
          <w:szCs w:val="28"/>
          <w:vertAlign w:val="baseline"/>
          <w:rtl w:val="0"/>
        </w:rPr>
        <w:t xml:space="preserve">Individual contribution </w:t>
      </w:r>
      <w:r>
        <w:rPr>
          <w:rFonts w:ascii="Times New Roman" w:hAnsi="Times New Roman" w:eastAsia="Times New Roman" w:cs="Times New Roman"/>
          <w:b/>
          <w:sz w:val="28"/>
          <w:szCs w:val="28"/>
          <w:rtl w:val="0"/>
        </w:rPr>
        <w:t>to</w:t>
      </w:r>
      <w:r>
        <w:rPr>
          <w:rFonts w:ascii="Times New Roman" w:hAnsi="Times New Roman" w:eastAsia="Times New Roman" w:cs="Times New Roman"/>
          <w:b/>
          <w:color w:val="000000"/>
          <w:sz w:val="28"/>
          <w:szCs w:val="28"/>
          <w:vertAlign w:val="baseline"/>
          <w:rtl w:val="0"/>
        </w:rPr>
        <w:t xml:space="preserve"> project presentation and demonstration: </w:t>
      </w:r>
      <w:r>
        <w:rPr>
          <w:rFonts w:ascii="Times New Roman" w:hAnsi="Times New Roman" w:eastAsia="Times New Roman" w:cs="Times New Roman"/>
          <w:sz w:val="28"/>
          <w:szCs w:val="28"/>
          <w:rtl w:val="0"/>
        </w:rPr>
        <w:t xml:space="preserve">I </w:t>
      </w:r>
      <w:r>
        <w:rPr>
          <w:rFonts w:ascii="Times New Roman" w:hAnsi="Times New Roman" w:eastAsia="Times New Roman" w:cs="Times New Roman"/>
          <w:sz w:val="24"/>
          <w:szCs w:val="24"/>
          <w:rtl w:val="0"/>
        </w:rPr>
        <w:t>prepared the part of the PowerPoint presentation that contained the problem statement, introduction, and abstract of the project, which I explained during the presentation.</w:t>
      </w:r>
    </w:p>
    <w:p>
      <w:pPr>
        <w:keepNext w:val="0"/>
        <w:keepLines w:val="0"/>
        <w:widowControl/>
        <w:jc w:val="left"/>
        <w:rPr>
          <w:rFonts w:ascii="Times New Roman" w:hAnsi="Times New Roman" w:eastAsia="Times New Roman" w:cs="Times New Roman"/>
          <w:color w:val="000000"/>
          <w:sz w:val="28"/>
          <w:szCs w:val="28"/>
          <w:vertAlign w:val="baseline"/>
        </w:rPr>
      </w:pPr>
    </w:p>
    <w:p>
      <w:pPr>
        <w:keepNext w:val="0"/>
        <w:keepLines w:val="0"/>
        <w:widowControl/>
        <w:jc w:val="left"/>
        <w:rPr>
          <w:rFonts w:ascii="Times New Roman" w:hAnsi="Times New Roman" w:eastAsia="Times New Roman" w:cs="Times New Roman"/>
          <w:color w:val="000000"/>
          <w:sz w:val="28"/>
          <w:szCs w:val="28"/>
          <w:vertAlign w:val="baseline"/>
        </w:rPr>
      </w:pPr>
      <w:r>
        <w:rPr>
          <w:rFonts w:ascii="Times New Roman" w:hAnsi="Times New Roman" w:eastAsia="Times New Roman" w:cs="Times New Roman"/>
          <w:color w:val="000000"/>
          <w:sz w:val="28"/>
          <w:szCs w:val="28"/>
          <w:vertAlign w:val="baseline"/>
          <w:rtl w:val="0"/>
        </w:rPr>
        <w:t xml:space="preserve"> </w:t>
      </w:r>
    </w:p>
    <w:p>
      <w:pPr>
        <w:keepNext w:val="0"/>
        <w:keepLines w:val="0"/>
        <w:widowControl/>
        <w:jc w:val="left"/>
        <w:rPr>
          <w:rFonts w:ascii="Times New Roman" w:hAnsi="Times New Roman" w:eastAsia="Times New Roman" w:cs="Times New Roman"/>
          <w:color w:val="000000"/>
          <w:sz w:val="28"/>
          <w:szCs w:val="28"/>
          <w:vertAlign w:val="baseline"/>
        </w:rPr>
      </w:pPr>
    </w:p>
    <w:p>
      <w:pPr>
        <w:keepNext w:val="0"/>
        <w:keepLines w:val="0"/>
        <w:widowControl/>
        <w:jc w:val="left"/>
        <w:rPr>
          <w:rFonts w:ascii="Times New Roman" w:hAnsi="Times New Roman" w:eastAsia="Times New Roman" w:cs="Times New Roman"/>
          <w:color w:val="000000"/>
          <w:sz w:val="28"/>
          <w:szCs w:val="28"/>
          <w:vertAlign w:val="baseline"/>
        </w:rPr>
      </w:pPr>
    </w:p>
    <w:p>
      <w:pPr>
        <w:keepNext w:val="0"/>
        <w:keepLines w:val="0"/>
        <w:widowControl/>
        <w:jc w:val="left"/>
        <w:rPr>
          <w:rFonts w:ascii="Times New Roman" w:hAnsi="Times New Roman" w:eastAsia="Times New Roman" w:cs="Times New Roman"/>
          <w:color w:val="000000"/>
          <w:sz w:val="28"/>
          <w:szCs w:val="28"/>
          <w:vertAlign w:val="baseline"/>
        </w:rPr>
      </w:pPr>
    </w:p>
    <w:p>
      <w:pPr>
        <w:keepNext w:val="0"/>
        <w:keepLines w:val="0"/>
        <w:widowControl/>
        <w:jc w:val="left"/>
        <w:rPr>
          <w:rFonts w:ascii="Times New Roman" w:hAnsi="Times New Roman" w:eastAsia="Times New Roman" w:cs="Times New Roman"/>
          <w:color w:val="000000"/>
          <w:sz w:val="28"/>
          <w:szCs w:val="28"/>
          <w:vertAlign w:val="baseline"/>
        </w:rPr>
      </w:pPr>
    </w:p>
    <w:p>
      <w:pPr>
        <w:keepNext w:val="0"/>
        <w:keepLines w:val="0"/>
        <w:widowControl/>
        <w:jc w:val="left"/>
        <w:rPr>
          <w:rFonts w:ascii="Times New Roman" w:hAnsi="Times New Roman" w:eastAsia="Times New Roman" w:cs="Times New Roman"/>
          <w:color w:val="000000"/>
          <w:sz w:val="28"/>
          <w:szCs w:val="28"/>
          <w:vertAlign w:val="baseline"/>
        </w:rPr>
      </w:pPr>
    </w:p>
    <w:p>
      <w:pPr>
        <w:keepNext w:val="0"/>
        <w:keepLines w:val="0"/>
        <w:widowControl/>
        <w:jc w:val="left"/>
        <w:rPr>
          <w:rFonts w:ascii="Times New Roman" w:hAnsi="Times New Roman" w:eastAsia="Times New Roman" w:cs="Times New Roman"/>
          <w:color w:val="000000"/>
          <w:sz w:val="28"/>
          <w:szCs w:val="28"/>
          <w:vertAlign w:val="baseline"/>
        </w:rPr>
      </w:pPr>
    </w:p>
    <w:p>
      <w:pPr>
        <w:keepNext w:val="0"/>
        <w:keepLines w:val="0"/>
        <w:widowControl/>
        <w:jc w:val="left"/>
        <w:rPr>
          <w:rFonts w:ascii="Times New Roman" w:hAnsi="Times New Roman" w:eastAsia="Times New Roman" w:cs="Times New Roman"/>
          <w:color w:val="000000"/>
          <w:sz w:val="28"/>
          <w:szCs w:val="28"/>
          <w:vertAlign w:val="baseline"/>
        </w:rPr>
      </w:pPr>
    </w:p>
    <w:p>
      <w:pPr>
        <w:keepNext w:val="0"/>
        <w:keepLines w:val="0"/>
        <w:widowControl/>
        <w:jc w:val="left"/>
        <w:rPr>
          <w:rFonts w:ascii="Times New Roman" w:hAnsi="Times New Roman" w:eastAsia="Times New Roman" w:cs="Times New Roman"/>
          <w:color w:val="000000"/>
          <w:sz w:val="28"/>
          <w:szCs w:val="28"/>
          <w:vertAlign w:val="baseline"/>
        </w:rPr>
      </w:pPr>
    </w:p>
    <w:p>
      <w:pPr>
        <w:keepNext w:val="0"/>
        <w:keepLines w:val="0"/>
        <w:widowControl/>
        <w:jc w:val="left"/>
        <w:rPr>
          <w:rFonts w:ascii="Times New Roman" w:hAnsi="Times New Roman" w:eastAsia="Times New Roman" w:cs="Times New Roman"/>
          <w:color w:val="000000"/>
          <w:sz w:val="28"/>
          <w:szCs w:val="28"/>
          <w:vertAlign w:val="baseline"/>
        </w:rPr>
      </w:pPr>
    </w:p>
    <w:p>
      <w:pPr>
        <w:keepNext w:val="0"/>
        <w:keepLines w:val="0"/>
        <w:widowControl/>
        <w:jc w:val="left"/>
        <w:rPr>
          <w:rFonts w:ascii="Times New Roman" w:hAnsi="Times New Roman" w:eastAsia="Times New Roman" w:cs="Times New Roman"/>
          <w:color w:val="000000"/>
          <w:sz w:val="28"/>
          <w:szCs w:val="28"/>
          <w:vertAlign w:val="baseline"/>
        </w:rPr>
      </w:pPr>
    </w:p>
    <w:p>
      <w:pPr>
        <w:keepNext w:val="0"/>
        <w:keepLines w:val="0"/>
        <w:widowControl/>
        <w:jc w:val="left"/>
        <w:rPr>
          <w:rFonts w:ascii="Times New Roman" w:hAnsi="Times New Roman" w:eastAsia="Times New Roman" w:cs="Times New Roman"/>
          <w:color w:val="000000"/>
          <w:sz w:val="28"/>
          <w:szCs w:val="28"/>
          <w:vertAlign w:val="baseline"/>
        </w:rPr>
      </w:pPr>
    </w:p>
    <w:p>
      <w:pPr>
        <w:keepNext w:val="0"/>
        <w:keepLines w:val="0"/>
        <w:widowControl/>
        <w:jc w:val="left"/>
        <w:rPr>
          <w:rFonts w:ascii="Times New Roman" w:hAnsi="Times New Roman" w:eastAsia="Times New Roman" w:cs="Times New Roman"/>
          <w:sz w:val="28"/>
          <w:szCs w:val="28"/>
          <w:vertAlign w:val="baseline"/>
        </w:rPr>
      </w:pPr>
      <w:r>
        <w:rPr>
          <w:rFonts w:ascii="Times New Roman" w:hAnsi="Times New Roman" w:eastAsia="Times New Roman" w:cs="Times New Roman"/>
          <w:color w:val="000000"/>
          <w:sz w:val="28"/>
          <w:szCs w:val="28"/>
          <w:vertAlign w:val="baseline"/>
          <w:rtl w:val="0"/>
        </w:rPr>
        <w:t xml:space="preserve">Full Signature of Supervisor:                                      Full signature of the student: </w:t>
      </w:r>
    </w:p>
    <w:p>
      <w:pPr>
        <w:keepNext w:val="0"/>
        <w:keepLines w:val="0"/>
        <w:widowControl/>
        <w:jc w:val="left"/>
        <w:rPr>
          <w:rFonts w:ascii="Times New Roman" w:hAnsi="Times New Roman" w:eastAsia="Times New Roman" w:cs="Times New Roman"/>
          <w:color w:val="000000"/>
          <w:sz w:val="28"/>
          <w:szCs w:val="28"/>
          <w:vertAlign w:val="baseline"/>
        </w:rPr>
      </w:pPr>
      <w:r>
        <w:rPr>
          <w:rFonts w:ascii="Times New Roman" w:hAnsi="Times New Roman" w:eastAsia="Times New Roman" w:cs="Times New Roman"/>
          <w:color w:val="000000"/>
          <w:sz w:val="28"/>
          <w:szCs w:val="28"/>
          <w:vertAlign w:val="baseline"/>
          <w:rtl w:val="0"/>
        </w:rPr>
        <w:t xml:space="preserve">……………………………. </w:t>
      </w:r>
      <w:r>
        <w:rPr>
          <w:rFonts w:ascii="Times New Roman" w:hAnsi="Times New Roman" w:eastAsia="Times New Roman" w:cs="Times New Roman"/>
          <w:color w:val="000000"/>
          <w:sz w:val="28"/>
          <w:szCs w:val="28"/>
          <w:vertAlign w:val="baseline"/>
          <w:rtl w:val="0"/>
        </w:rPr>
        <w:tab/>
      </w:r>
      <w:r>
        <w:rPr>
          <w:rFonts w:ascii="Times New Roman" w:hAnsi="Times New Roman" w:eastAsia="Times New Roman" w:cs="Times New Roman"/>
          <w:color w:val="000000"/>
          <w:sz w:val="28"/>
          <w:szCs w:val="28"/>
          <w:vertAlign w:val="baseline"/>
          <w:rtl w:val="0"/>
        </w:rPr>
        <w:tab/>
      </w:r>
      <w:r>
        <w:rPr>
          <w:rFonts w:ascii="Times New Roman" w:hAnsi="Times New Roman" w:eastAsia="Times New Roman" w:cs="Times New Roman"/>
          <w:color w:val="000000"/>
          <w:sz w:val="28"/>
          <w:szCs w:val="28"/>
          <w:vertAlign w:val="baseline"/>
          <w:rtl w:val="0"/>
        </w:rPr>
        <w:tab/>
      </w:r>
      <w:r>
        <w:rPr>
          <w:rFonts w:ascii="Times New Roman" w:hAnsi="Times New Roman" w:eastAsia="Times New Roman" w:cs="Times New Roman"/>
          <w:color w:val="000000"/>
          <w:sz w:val="28"/>
          <w:szCs w:val="28"/>
          <w:vertAlign w:val="baseline"/>
          <w:rtl w:val="0"/>
        </w:rPr>
        <w:tab/>
      </w:r>
      <w:r>
        <w:rPr>
          <w:rFonts w:ascii="Times New Roman" w:hAnsi="Times New Roman" w:eastAsia="Times New Roman" w:cs="Times New Roman"/>
          <w:color w:val="000000"/>
          <w:sz w:val="28"/>
          <w:szCs w:val="28"/>
          <w:vertAlign w:val="baseline"/>
          <w:rtl w:val="0"/>
        </w:rPr>
        <w:t xml:space="preserve">  ……………………………..</w:t>
      </w:r>
    </w:p>
    <w:p>
      <w:pPr>
        <w:keepNext w:val="0"/>
        <w:keepLines w:val="0"/>
        <w:widowControl/>
        <w:jc w:val="left"/>
        <w:rPr>
          <w:rFonts w:ascii="Times New Roman" w:hAnsi="Times New Roman" w:eastAsia="Times New Roman" w:cs="Times New Roman"/>
          <w:color w:val="000000"/>
          <w:sz w:val="28"/>
          <w:szCs w:val="28"/>
          <w:vertAlign w:val="baseline"/>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vertAlign w:val="baseline"/>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114300</wp:posOffset>
                </wp:positionV>
                <wp:extent cx="5810885" cy="31750"/>
                <wp:effectExtent l="0" t="0" r="0" b="0"/>
                <wp:wrapNone/>
                <wp:docPr id="45" name="Straight Arrow Connector 45"/>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9pt;height:2.5pt;width:457.55pt;z-index:251659264;mso-width-relative:page;mso-height-relative:page;" fillcolor="#FFFFFF" filled="t" stroked="t" coordsize="21600,21600" o:gfxdata="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JGzLp1gAAAAYBAAAPAAAAAAAA&#10;AAEAIAAAACIAAABkcnMvZG93bnJldi54bWxQSwECFAAUAAAACACHTuJAPpjcHk0CAADQBAAADgAA&#10;AAAAAAABACAAAAAlAQAAZHJzL2Uyb0RvYy54bWxQSwUGAAAAAAYABgBZAQAA5AUAAAAA&#10;">
                <v:fill on="t" focussize="0,0"/>
                <v:stroke color="#000000" miterlimit="8" joinstyle="miter" startarrowwidth="narrow" startarrowlength="short" endarrowwidth="narrow" endarrowlength="short"/>
                <v:imagedata o:title=""/>
                <o:lock v:ext="edit" aspectratio="f"/>
              </v:shape>
            </w:pict>
          </mc:Fallback>
        </mc:AlternateContent>
      </w:r>
    </w:p>
    <w:p>
      <w:pPr>
        <w:tabs>
          <w:tab w:val="left" w:pos="8860"/>
        </w:tabs>
        <w:rPr>
          <w:rFonts w:ascii="Times New Roman" w:hAnsi="Times New Roman" w:eastAsia="Times New Roman" w:cs="Times New Roman"/>
          <w:vertAlign w:val="baseline"/>
        </w:rPr>
      </w:pPr>
      <w:r>
        <w:rPr>
          <w:rFonts w:ascii="Times New Roman" w:hAnsi="Times New Roman" w:eastAsia="Times New Roman" w:cs="Times New Roman"/>
          <w:i/>
          <w:sz w:val="23"/>
          <w:szCs w:val="23"/>
          <w:vertAlign w:val="baseline"/>
          <w:rtl w:val="0"/>
        </w:rPr>
        <w:t>School of Computer Engineering, KIIT, BBSR</w:t>
      </w:r>
      <w:r>
        <w:rPr>
          <w:rFonts w:ascii="Times New Roman" w:hAnsi="Times New Roman" w:eastAsia="Times New Roman" w:cs="Times New Roman"/>
          <w:vertAlign w:val="baseline"/>
          <w:rtl w:val="0"/>
        </w:rPr>
        <w:tab/>
      </w:r>
      <w:r>
        <w:rPr>
          <w:rFonts w:ascii="Times New Roman" w:hAnsi="Times New Roman" w:eastAsia="Times New Roman" w:cs="Times New Roman"/>
          <w:vertAlign w:val="baseline"/>
          <w:rtl w:val="0"/>
        </w:rPr>
        <w:t>18</w:t>
      </w:r>
    </w:p>
    <w:p>
      <w:pPr>
        <w:tabs>
          <w:tab w:val="left" w:pos="8860"/>
        </w:tabs>
        <w:rPr>
          <w:rFonts w:ascii="Times New Roman" w:hAnsi="Times New Roman" w:eastAsia="Times New Roman" w:cs="Times New Roman"/>
          <w:vertAlign w:val="baseline"/>
        </w:rPr>
      </w:pPr>
    </w:p>
    <w:p>
      <w:pPr>
        <w:keepNext w:val="0"/>
        <w:keepLines w:val="0"/>
        <w:widowControl/>
        <w:jc w:val="left"/>
        <w:rPr>
          <w:rFonts w:ascii="Times New Roman" w:hAnsi="Times New Roman" w:eastAsia="Times New Roman" w:cs="Times New Roman"/>
          <w:sz w:val="32"/>
          <w:szCs w:val="32"/>
          <w:vertAlign w:val="baseline"/>
        </w:rPr>
      </w:pPr>
      <w:r>
        <w:rPr>
          <w:rFonts w:ascii="Times New Roman" w:hAnsi="Times New Roman" w:eastAsia="Times New Roman" w:cs="Times New Roman"/>
          <w:rtl w:val="0"/>
        </w:rPr>
        <w:t xml:space="preserve">                                       </w:t>
      </w:r>
      <w:r>
        <w:rPr>
          <w:rFonts w:ascii="Times New Roman" w:hAnsi="Times New Roman" w:eastAsia="Times New Roman" w:cs="Times New Roman"/>
          <w:color w:val="000000"/>
          <w:sz w:val="32"/>
          <w:szCs w:val="32"/>
          <w:vertAlign w:val="baseline"/>
          <w:rtl w:val="0"/>
        </w:rPr>
        <w:t>TURNITIN PLAGIARISM REPORT</w:t>
      </w:r>
    </w:p>
    <w:p>
      <w:pPr>
        <w:keepNext w:val="0"/>
        <w:keepLines w:val="0"/>
        <w:widowControl/>
        <w:jc w:val="both"/>
        <w:rPr>
          <w:rFonts w:ascii="Times New Roman" w:hAnsi="Times New Roman" w:eastAsia="Times New Roman" w:cs="Times New Roman"/>
          <w:b/>
          <w:color w:val="000000"/>
          <w:sz w:val="32"/>
          <w:szCs w:val="32"/>
          <w:vertAlign w:val="baseline"/>
        </w:rPr>
      </w:pPr>
    </w:p>
    <w:p>
      <w:pPr>
        <w:keepNext w:val="0"/>
        <w:keepLines w:val="0"/>
        <w:widowControl/>
        <w:jc w:val="both"/>
        <w:rPr>
          <w:rFonts w:ascii="Times New Roman" w:hAnsi="Times New Roman" w:eastAsia="Times New Roman" w:cs="Times New Roman"/>
          <w:b/>
          <w:color w:val="000000"/>
          <w:sz w:val="32"/>
          <w:szCs w:val="32"/>
          <w:vertAlign w:val="baseline"/>
        </w:rPr>
      </w:pPr>
      <w:r>
        <w:drawing>
          <wp:anchor distT="0" distB="0" distL="114300" distR="114300" simplePos="0" relativeHeight="251660288" behindDoc="1" locked="0" layoutInCell="1" allowOverlap="1">
            <wp:simplePos x="0" y="0"/>
            <wp:positionH relativeFrom="column">
              <wp:posOffset>187325</wp:posOffset>
            </wp:positionH>
            <wp:positionV relativeFrom="paragraph">
              <wp:posOffset>91440</wp:posOffset>
            </wp:positionV>
            <wp:extent cx="5434330" cy="7974965"/>
            <wp:effectExtent l="0" t="0" r="1270" b="635"/>
            <wp:wrapTight wrapText="bothSides">
              <wp:wrapPolygon>
                <wp:start x="0" y="0"/>
                <wp:lineTo x="0" y="21567"/>
                <wp:lineTo x="21555" y="21567"/>
                <wp:lineTo x="21555" y="0"/>
                <wp:lineTo x="0" y="0"/>
              </wp:wrapPolygon>
            </wp:wrapTight>
            <wp:docPr id="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
                    <pic:cNvPicPr>
                      <a:picLocks noChangeAspect="1"/>
                    </pic:cNvPicPr>
                  </pic:nvPicPr>
                  <pic:blipFill>
                    <a:blip r:embed="rId14"/>
                    <a:stretch>
                      <a:fillRect/>
                    </a:stretch>
                  </pic:blipFill>
                  <pic:spPr>
                    <a:xfrm>
                      <a:off x="0" y="0"/>
                      <a:ext cx="5434330" cy="7974965"/>
                    </a:xfrm>
                    <a:prstGeom prst="rect">
                      <a:avLst/>
                    </a:prstGeom>
                    <a:noFill/>
                    <a:ln>
                      <a:noFill/>
                    </a:ln>
                  </pic:spPr>
                </pic:pic>
              </a:graphicData>
            </a:graphic>
          </wp:anchor>
        </w:drawing>
      </w: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r>
        <mc:AlternateContent>
          <mc:Choice Requires="wps">
            <w:drawing>
              <wp:anchor distT="0" distB="0" distL="114300" distR="114300" simplePos="0" relativeHeight="251659264" behindDoc="0" locked="0" layoutInCell="1" allowOverlap="1">
                <wp:simplePos x="0" y="0"/>
                <wp:positionH relativeFrom="column">
                  <wp:posOffset>10795</wp:posOffset>
                </wp:positionH>
                <wp:positionV relativeFrom="paragraph">
                  <wp:posOffset>101600</wp:posOffset>
                </wp:positionV>
                <wp:extent cx="5810885" cy="31750"/>
                <wp:effectExtent l="0" t="4445" r="5715" b="14605"/>
                <wp:wrapNone/>
                <wp:docPr id="169" name="Straight Arrow Connector 169"/>
                <wp:cNvGraphicFramePr/>
                <a:graphic xmlns:a="http://schemas.openxmlformats.org/drawingml/2006/main">
                  <a:graphicData uri="http://schemas.microsoft.com/office/word/2010/wordprocessingShape">
                    <wps:wsp>
                      <wps:cNvCnPr/>
                      <wps:spPr>
                        <a:xfrm>
                          <a:off x="0" y="0"/>
                          <a:ext cx="5810885" cy="3175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85pt;margin-top:8pt;height:2.5pt;width:457.55pt;z-index:251659264;mso-width-relative:page;mso-height-relative:page;" fillcolor="#FFFFFF" filled="t" stroked="t" coordsize="21600,21600" o:gfxdata="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DVPHZbWAAAABwEAAA8AAAAAAAAAAQAgAAAAIgAA&#10;AGRycy9kb3ducmV2LnhtbFBLAQIUABQAAAAIAIdO4kAzJm3+QwIAAMoEAAAOAAAAAAAAAAEAIAAA&#10;ACUBAABkcnMvZTJvRG9jLnhtbFBLBQYAAAAABgAGAFkBAADaBQAAAAA=&#10;">
                <v:fill on="t" focussize="0,0"/>
                <v:stroke color="#000000" miterlimit="8" joinstyle="miter" startarrowwidth="narrow" startarrowlength="short" endarrowwidth="narrow" endarrowlength="short"/>
                <v:imagedata o:title=""/>
                <o:lock v:ext="edit" aspectratio="f"/>
              </v:shape>
            </w:pict>
          </mc:Fallback>
        </mc:AlternateContent>
      </w:r>
    </w:p>
    <w:p>
      <w:pPr>
        <w:tabs>
          <w:tab w:val="left" w:pos="8860"/>
        </w:tabs>
        <w:rPr>
          <w:rFonts w:hint="default" w:ascii="Times New Roman" w:hAnsi="Times New Roman" w:eastAsia="Times New Roman" w:cs="Times New Roman"/>
          <w:vertAlign w:val="baseline"/>
          <w:lang w:val="en-US"/>
        </w:rPr>
      </w:pPr>
      <w:r>
        <w:rPr>
          <w:rFonts w:ascii="Times New Roman" w:hAnsi="Times New Roman" w:eastAsia="Times New Roman" w:cs="Times New Roman"/>
          <w:i/>
          <w:sz w:val="23"/>
          <w:szCs w:val="23"/>
          <w:vertAlign w:val="baseline"/>
          <w:rtl w:val="0"/>
        </w:rPr>
        <w:t>School of Computer Engineering, KIIT, BBSR</w:t>
      </w:r>
      <w:r>
        <w:rPr>
          <w:rFonts w:ascii="Times New Roman" w:hAnsi="Times New Roman" w:eastAsia="Times New Roman" w:cs="Times New Roman"/>
          <w:vertAlign w:val="baseline"/>
          <w:rtl w:val="0"/>
        </w:rPr>
        <w:tab/>
      </w:r>
      <w:r>
        <w:rPr>
          <w:rFonts w:ascii="Times New Roman" w:hAnsi="Times New Roman" w:eastAsia="Times New Roman" w:cs="Times New Roman"/>
          <w:vertAlign w:val="baseline"/>
          <w:rtl w:val="0"/>
        </w:rPr>
        <w:t>1</w:t>
      </w:r>
      <w:r>
        <w:rPr>
          <w:rFonts w:hint="default" w:ascii="Times New Roman" w:hAnsi="Times New Roman" w:eastAsia="Times New Roman" w:cs="Times New Roman"/>
          <w:vertAlign w:val="baseline"/>
          <w:rtl w:val="0"/>
          <w:lang w:val="en-US"/>
        </w:rPr>
        <w:t>9</w:t>
      </w: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r>
        <w:drawing>
          <wp:anchor distT="0" distB="0" distL="114300" distR="114300" simplePos="0" relativeHeight="251661312" behindDoc="1" locked="0" layoutInCell="1" allowOverlap="1">
            <wp:simplePos x="0" y="0"/>
            <wp:positionH relativeFrom="column">
              <wp:posOffset>187960</wp:posOffset>
            </wp:positionH>
            <wp:positionV relativeFrom="paragraph">
              <wp:posOffset>53340</wp:posOffset>
            </wp:positionV>
            <wp:extent cx="5424805" cy="5100320"/>
            <wp:effectExtent l="0" t="0" r="10795" b="17780"/>
            <wp:wrapTight wrapText="bothSides">
              <wp:wrapPolygon>
                <wp:start x="0" y="0"/>
                <wp:lineTo x="0" y="21568"/>
                <wp:lineTo x="21542" y="21568"/>
                <wp:lineTo x="21542" y="0"/>
                <wp:lineTo x="0" y="0"/>
              </wp:wrapPolygon>
            </wp:wrapTight>
            <wp:docPr id="1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2"/>
                    <pic:cNvPicPr>
                      <a:picLocks noChangeAspect="1"/>
                    </pic:cNvPicPr>
                  </pic:nvPicPr>
                  <pic:blipFill>
                    <a:blip r:embed="rId15"/>
                    <a:stretch>
                      <a:fillRect/>
                    </a:stretch>
                  </pic:blipFill>
                  <pic:spPr>
                    <a:xfrm>
                      <a:off x="0" y="0"/>
                      <a:ext cx="5424805" cy="5100320"/>
                    </a:xfrm>
                    <a:prstGeom prst="rect">
                      <a:avLst/>
                    </a:prstGeom>
                    <a:noFill/>
                    <a:ln>
                      <a:noFill/>
                    </a:ln>
                  </pic:spPr>
                </pic:pic>
              </a:graphicData>
            </a:graphic>
          </wp:anchor>
        </w:drawing>
      </w:r>
    </w:p>
    <w:p>
      <w:pPr>
        <w:rPr>
          <w:rFonts w:ascii="Times New Roman" w:hAnsi="Times New Roman" w:eastAsia="Times New Roman" w:cs="Times New Roman"/>
          <w:vertAlign w:val="baseline"/>
        </w:rPr>
      </w:pPr>
    </w:p>
    <w:p>
      <w:pPr>
        <w:rPr>
          <w:rFonts w:ascii="Times New Roman" w:hAnsi="Times New Roman" w:eastAsia="Times New Roman" w:cs="Times New Roman"/>
          <w:vertAlign w:val="baseline"/>
        </w:rPr>
      </w:pPr>
    </w:p>
    <w:p>
      <w:pPr>
        <w:rPr>
          <w:rFonts w:ascii="Times New Roman" w:hAnsi="Times New Roman" w:eastAsia="Times New Roman" w:cs="Times New Roman"/>
          <w:sz w:val="23"/>
          <w:szCs w:val="23"/>
          <w:vertAlign w:val="baseline"/>
        </w:rPr>
      </w:pPr>
    </w:p>
    <w:p>
      <w:pPr>
        <w:rPr>
          <w:rFonts w:ascii="Times New Roman" w:hAnsi="Times New Roman" w:eastAsia="Times New Roman" w:cs="Times New Roman"/>
          <w:sz w:val="23"/>
          <w:szCs w:val="23"/>
          <w:vertAlign w:val="baseline"/>
        </w:rPr>
      </w:pPr>
    </w:p>
    <w:p>
      <w:pPr>
        <w:rPr>
          <w:rFonts w:ascii="Times New Roman" w:hAnsi="Times New Roman" w:eastAsia="Times New Roman" w:cs="Times New Roman"/>
          <w:sz w:val="23"/>
          <w:szCs w:val="23"/>
          <w:vertAlign w:val="baseline"/>
        </w:rPr>
      </w:pPr>
    </w:p>
    <w:p>
      <w:pPr>
        <w:rPr>
          <w:rFonts w:ascii="Times New Roman" w:hAnsi="Times New Roman" w:eastAsia="Times New Roman" w:cs="Times New Roman"/>
          <w:sz w:val="23"/>
          <w:szCs w:val="23"/>
          <w:vertAlign w:val="baseline"/>
        </w:rPr>
      </w:pPr>
    </w:p>
    <w:p>
      <w:pPr>
        <w:rPr>
          <w:rFonts w:ascii="Times New Roman" w:hAnsi="Times New Roman" w:eastAsia="Times New Roman" w:cs="Times New Roman"/>
          <w:sz w:val="23"/>
          <w:szCs w:val="23"/>
          <w:vertAlign w:val="baseline"/>
        </w:rPr>
      </w:pPr>
    </w:p>
    <w:p>
      <w:pPr>
        <w:rPr>
          <w:rFonts w:ascii="Times New Roman" w:hAnsi="Times New Roman" w:eastAsia="Times New Roman" w:cs="Times New Roman"/>
          <w:sz w:val="23"/>
          <w:szCs w:val="23"/>
          <w:vertAlign w:val="baseline"/>
        </w:rPr>
      </w:pPr>
    </w:p>
    <w:p>
      <w:pPr>
        <w:rPr>
          <w:rFonts w:ascii="Times New Roman" w:hAnsi="Times New Roman" w:eastAsia="Times New Roman" w:cs="Times New Roman"/>
          <w:sz w:val="23"/>
          <w:szCs w:val="23"/>
          <w:vertAlign w:val="baseline"/>
        </w:rPr>
      </w:pPr>
    </w:p>
    <w:p>
      <w:pPr>
        <w:rPr>
          <w:rFonts w:ascii="Times New Roman" w:hAnsi="Times New Roman" w:eastAsia="Times New Roman" w:cs="Times New Roman"/>
          <w:sz w:val="23"/>
          <w:szCs w:val="23"/>
          <w:vertAlign w:val="baseline"/>
        </w:rPr>
      </w:pPr>
    </w:p>
    <w:p>
      <w:pPr>
        <w:rPr>
          <w:rFonts w:ascii="Times New Roman" w:hAnsi="Times New Roman" w:eastAsia="Times New Roman" w:cs="Times New Roman"/>
          <w:sz w:val="23"/>
          <w:szCs w:val="23"/>
          <w:vertAlign w:val="baseline"/>
        </w:rPr>
      </w:pPr>
    </w:p>
    <w:p>
      <w:pPr>
        <w:rPr>
          <w:rFonts w:ascii="Times New Roman" w:hAnsi="Times New Roman" w:eastAsia="Times New Roman" w:cs="Times New Roman"/>
          <w:sz w:val="23"/>
          <w:szCs w:val="23"/>
          <w:vertAlign w:val="baseline"/>
        </w:rPr>
      </w:pPr>
    </w:p>
    <w:p>
      <w:pPr>
        <w:rPr>
          <w:rFonts w:ascii="Times New Roman" w:hAnsi="Times New Roman" w:eastAsia="Times New Roman" w:cs="Times New Roman"/>
          <w:sz w:val="23"/>
          <w:szCs w:val="23"/>
          <w:vertAlign w:val="baseline"/>
        </w:rPr>
      </w:pPr>
    </w:p>
    <w:p>
      <w:pPr>
        <w:rPr>
          <w:rFonts w:ascii="Times New Roman" w:hAnsi="Times New Roman" w:eastAsia="Times New Roman" w:cs="Times New Roman"/>
          <w:sz w:val="23"/>
          <w:szCs w:val="23"/>
          <w:vertAlign w:val="baseline"/>
        </w:rPr>
      </w:pPr>
    </w:p>
    <w:p>
      <w:pPr>
        <w:rPr>
          <w:rFonts w:ascii="Times New Roman" w:hAnsi="Times New Roman" w:eastAsia="Times New Roman" w:cs="Times New Roman"/>
          <w:sz w:val="23"/>
          <w:szCs w:val="23"/>
          <w:vertAlign w:val="baseline"/>
        </w:rPr>
      </w:pPr>
    </w:p>
    <w:p>
      <w:pPr>
        <w:rPr>
          <w:rFonts w:ascii="Times New Roman" w:hAnsi="Times New Roman" w:eastAsia="Times New Roman" w:cs="Times New Roman"/>
          <w:sz w:val="23"/>
          <w:szCs w:val="23"/>
          <w:vertAlign w:val="baseline"/>
        </w:rPr>
      </w:pPr>
    </w:p>
    <w:p>
      <w:pPr>
        <w:rPr>
          <w:rFonts w:ascii="Times New Roman" w:hAnsi="Times New Roman" w:eastAsia="Times New Roman" w:cs="Times New Roman"/>
          <w:sz w:val="23"/>
          <w:szCs w:val="23"/>
          <w:vertAlign w:val="baseline"/>
        </w:rPr>
      </w:pPr>
    </w:p>
    <w:p>
      <w:pPr>
        <w:rPr>
          <w:rFonts w:ascii="Times New Roman" w:hAnsi="Times New Roman" w:eastAsia="Times New Roman" w:cs="Times New Roman"/>
          <w:sz w:val="23"/>
          <w:szCs w:val="23"/>
          <w:vertAlign w:val="baseline"/>
        </w:rPr>
      </w:pPr>
    </w:p>
    <w:p>
      <w:pPr>
        <w:rPr>
          <w:rFonts w:ascii="Times New Roman" w:hAnsi="Times New Roman" w:eastAsia="Times New Roman" w:cs="Times New Roman"/>
          <w:sz w:val="23"/>
          <w:szCs w:val="23"/>
          <w:vertAlign w:val="baseline"/>
        </w:rPr>
      </w:pPr>
    </w:p>
    <w:p>
      <w:pPr>
        <w:rPr>
          <w:rFonts w:ascii="Times New Roman" w:hAnsi="Times New Roman" w:eastAsia="Times New Roman" w:cs="Times New Roman"/>
          <w:sz w:val="23"/>
          <w:szCs w:val="23"/>
          <w:vertAlign w:val="baseline"/>
        </w:rPr>
      </w:pPr>
    </w:p>
    <w:p>
      <w:pPr>
        <w:rPr>
          <w:rFonts w:ascii="Times New Roman" w:hAnsi="Times New Roman" w:eastAsia="Times New Roman" w:cs="Times New Roman"/>
          <w:sz w:val="23"/>
          <w:szCs w:val="23"/>
          <w:vertAlign w:val="baseline"/>
        </w:rPr>
      </w:pPr>
    </w:p>
    <w:p>
      <w:pPr>
        <w:rPr>
          <w:rFonts w:ascii="Times New Roman" w:hAnsi="Times New Roman" w:eastAsia="Times New Roman" w:cs="Times New Roman"/>
          <w:sz w:val="23"/>
          <w:szCs w:val="23"/>
          <w:vertAlign w:val="baseline"/>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114935</wp:posOffset>
                </wp:positionV>
                <wp:extent cx="5810885" cy="31750"/>
                <wp:effectExtent l="0" t="4445" r="5715" b="14605"/>
                <wp:wrapNone/>
                <wp:docPr id="170" name="Straight Arrow Connector 170"/>
                <wp:cNvGraphicFramePr/>
                <a:graphic xmlns:a="http://schemas.openxmlformats.org/drawingml/2006/main">
                  <a:graphicData uri="http://schemas.microsoft.com/office/word/2010/wordprocessingShape">
                    <wps:wsp>
                      <wps:cNvCnPr/>
                      <wps:spPr>
                        <a:xfrm>
                          <a:off x="0" y="0"/>
                          <a:ext cx="5810885" cy="3175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9.05pt;height:2.5pt;width:457.55pt;z-index:251659264;mso-width-relative:page;mso-height-relative:page;" fillcolor="#FFFFFF" filled="t" stroked="t" coordsize="21600,21600" o:gfxdata="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ARPoKvWAAAABgEAAA8AAAAAAAAAAQAgAAAAIgAA&#10;AGRycy9kb3ducmV2LnhtbFBLAQIUABQAAAAIAIdO4kCdLK8tQwIAAMoEAAAOAAAAAAAAAAEAIAAA&#10;ACUBAABkcnMvZTJvRG9jLnhtbFBLBQYAAAAABgAGAFkBAADaBQAAAAA=&#10;">
                <v:fill on="t" focussize="0,0"/>
                <v:stroke color="#000000" miterlimit="8" joinstyle="miter" startarrowwidth="narrow" startarrowlength="short" endarrowwidth="narrow" endarrowlength="short"/>
                <v:imagedata o:title=""/>
                <o:lock v:ext="edit" aspectratio="f"/>
              </v:shape>
            </w:pict>
          </mc:Fallback>
        </mc:AlternateContent>
      </w:r>
    </w:p>
    <w:p>
      <w:pPr>
        <w:tabs>
          <w:tab w:val="left" w:pos="8860"/>
        </w:tabs>
        <w:rPr>
          <w:rFonts w:hint="default" w:ascii="Times New Roman" w:hAnsi="Times New Roman" w:eastAsia="Times New Roman" w:cs="Times New Roman"/>
          <w:sz w:val="23"/>
          <w:szCs w:val="23"/>
          <w:vertAlign w:val="baseline"/>
          <w:lang w:val="en-US"/>
        </w:rPr>
      </w:pPr>
      <w:r>
        <w:rPr>
          <w:rFonts w:ascii="Times New Roman" w:hAnsi="Times New Roman" w:eastAsia="Times New Roman" w:cs="Times New Roman"/>
          <w:i/>
          <w:sz w:val="23"/>
          <w:szCs w:val="23"/>
          <w:vertAlign w:val="baseline"/>
          <w:rtl w:val="0"/>
        </w:rPr>
        <w:t>School of Computer Engineering, KIIT, BBSR</w:t>
      </w:r>
      <w:r>
        <w:rPr>
          <w:rFonts w:ascii="Times New Roman" w:hAnsi="Times New Roman" w:eastAsia="Times New Roman" w:cs="Times New Roman"/>
          <w:vertAlign w:val="baseline"/>
          <w:rtl w:val="0"/>
        </w:rPr>
        <w:tab/>
      </w:r>
      <w:r>
        <w:rPr>
          <w:rFonts w:hint="default" w:ascii="Times New Roman" w:hAnsi="Times New Roman" w:eastAsia="Times New Roman" w:cs="Times New Roman"/>
          <w:vertAlign w:val="baseline"/>
          <w:rtl w:val="0"/>
          <w:lang w:val="en-US"/>
        </w:rPr>
        <w:t>20</w:t>
      </w:r>
    </w:p>
    <w:sectPr>
      <w:type w:val="continuous"/>
      <w:pgSz w:w="11900" w:h="16838"/>
      <w:pgMar w:top="660" w:right="1386" w:bottom="190" w:left="1400" w:header="0" w:footer="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86"/>
    <w:family w:val="auto"/>
    <w:pitch w:val="default"/>
    <w:sig w:usb0="E00006FF" w:usb1="420024FF" w:usb2="02000000" w:usb3="00000000" w:csb0="2000019F" w:csb1="00000000"/>
  </w:font>
  <w:font w:name="Georgia">
    <w:panose1 w:val="02040502050405020303"/>
    <w:charset w:val="00"/>
    <w:family w:val="auto"/>
    <w:pitch w:val="default"/>
    <w:sig w:usb0="00000287" w:usb1="00000000" w:usb2="00000000" w:usb3="00000000" w:csb0="2000009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BF205925"/>
    <w:multiLevelType w:val="multilevel"/>
    <w:tmpl w:val="BF20592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0053208E"/>
    <w:multiLevelType w:val="multilevel"/>
    <w:tmpl w:val="0053208E"/>
    <w:lvl w:ilvl="0" w:tentative="0">
      <w:start w:val="1"/>
      <w:numFmt w:val="upperRoman"/>
      <w:lvlText w:val="%1."/>
      <w:lvlJc w:val="right"/>
      <w:pPr>
        <w:ind w:left="720" w:hanging="360"/>
      </w:pPr>
      <w:rPr>
        <w:u w:val="none"/>
      </w:rPr>
    </w:lvl>
    <w:lvl w:ilvl="1" w:tentative="0">
      <w:start w:val="1"/>
      <w:numFmt w:val="upperLetter"/>
      <w:lvlText w:val="%2."/>
      <w:lvlJc w:val="left"/>
      <w:pPr>
        <w:ind w:left="1440" w:hanging="360"/>
      </w:pPr>
      <w:rPr>
        <w:u w:val="none"/>
      </w:rPr>
    </w:lvl>
    <w:lvl w:ilvl="2" w:tentative="0">
      <w:start w:val="1"/>
      <w:numFmt w:val="decimal"/>
      <w:lvlText w:val="%3."/>
      <w:lvlJc w:val="left"/>
      <w:pPr>
        <w:ind w:left="2160" w:hanging="360"/>
      </w:pPr>
      <w:rPr>
        <w:u w:val="none"/>
      </w:rPr>
    </w:lvl>
    <w:lvl w:ilvl="3" w:tentative="0">
      <w:start w:val="1"/>
      <w:numFmt w:val="lowerLetter"/>
      <w:lvlText w:val="%4)"/>
      <w:lvlJc w:val="left"/>
      <w:pPr>
        <w:ind w:left="2880" w:hanging="360"/>
      </w:pPr>
      <w:rPr>
        <w:u w:val="none"/>
      </w:rPr>
    </w:lvl>
    <w:lvl w:ilvl="4" w:tentative="0">
      <w:start w:val="1"/>
      <w:numFmt w:val="decimal"/>
      <w:lvlText w:val="(%5)"/>
      <w:lvlJc w:val="left"/>
      <w:pPr>
        <w:ind w:left="3600" w:hanging="360"/>
      </w:pPr>
      <w:rPr>
        <w:u w:val="none"/>
      </w:rPr>
    </w:lvl>
    <w:lvl w:ilvl="5" w:tentative="0">
      <w:start w:val="1"/>
      <w:numFmt w:val="lowerLetter"/>
      <w:lvlText w:val="(%6)"/>
      <w:lvlJc w:val="left"/>
      <w:pPr>
        <w:ind w:left="4320" w:hanging="360"/>
      </w:pPr>
      <w:rPr>
        <w:u w:val="none"/>
      </w:rPr>
    </w:lvl>
    <w:lvl w:ilvl="6" w:tentative="0">
      <w:start w:val="1"/>
      <w:numFmt w:val="lowerRoman"/>
      <w:lvlText w:val="(%7)"/>
      <w:lvlJc w:val="righ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documentProtection w:enforcement="0"/>
  <w:defaultTabStop w:val="720"/>
  <w:compat>
    <w:compatSetting w:name="compatibilityMode" w:uri="http://schemas.microsoft.com/office/word" w:val="15"/>
  </w:compat>
  <w:rsids>
    <w:rsidRoot w:val="00000000"/>
    <w:rsid w:val="047B4130"/>
    <w:rsid w:val="0EC5360F"/>
    <w:rsid w:val="4E384D1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mbria" w:hAnsi="Cambria" w:eastAsia="Cambria" w:cs="Cambria"/>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qFormat="1"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rPr>
      <w:rFonts w:ascii="Cambria" w:hAnsi="Cambria" w:eastAsia="Cambria" w:cs="Cambria"/>
      <w:lang w:val="en-US"/>
    </w:rPr>
  </w:style>
  <w:style w:type="paragraph" w:styleId="2">
    <w:name w:val="heading 1"/>
    <w:basedOn w:val="1"/>
    <w:next w:val="1"/>
    <w:uiPriority w:val="0"/>
    <w:pPr>
      <w:keepNext/>
      <w:keepLines/>
      <w:pageBreakBefore w:val="0"/>
      <w:spacing w:before="480" w:after="120"/>
    </w:pPr>
    <w:rPr>
      <w:b/>
      <w:sz w:val="48"/>
      <w:szCs w:val="48"/>
    </w:rPr>
  </w:style>
  <w:style w:type="paragraph" w:styleId="3">
    <w:name w:val="heading 2"/>
    <w:basedOn w:val="1"/>
    <w:next w:val="1"/>
    <w:qFormat/>
    <w:uiPriority w:val="0"/>
    <w:pPr>
      <w:keepNext/>
      <w:keepLines/>
      <w:pageBreakBefore w:val="0"/>
      <w:spacing w:before="360" w:after="80"/>
    </w:pPr>
    <w:rPr>
      <w:b/>
      <w:sz w:val="36"/>
      <w:szCs w:val="36"/>
    </w:rPr>
  </w:style>
  <w:style w:type="paragraph" w:styleId="4">
    <w:name w:val="heading 3"/>
    <w:basedOn w:val="1"/>
    <w:next w:val="1"/>
    <w:uiPriority w:val="0"/>
    <w:pPr>
      <w:keepNext/>
      <w:keepLines/>
      <w:pageBreakBefore w:val="0"/>
      <w:spacing w:before="280" w:after="80"/>
    </w:pPr>
    <w:rPr>
      <w:b/>
      <w:sz w:val="28"/>
      <w:szCs w:val="28"/>
    </w:rPr>
  </w:style>
  <w:style w:type="paragraph" w:styleId="5">
    <w:name w:val="heading 4"/>
    <w:basedOn w:val="1"/>
    <w:next w:val="1"/>
    <w:uiPriority w:val="0"/>
    <w:pPr>
      <w:keepNext/>
      <w:keepLines/>
      <w:pageBreakBefore w:val="0"/>
      <w:spacing w:before="240" w:after="40"/>
    </w:pPr>
    <w:rPr>
      <w:b/>
      <w:sz w:val="24"/>
      <w:szCs w:val="24"/>
    </w:rPr>
  </w:style>
  <w:style w:type="paragraph" w:styleId="6">
    <w:name w:val="heading 5"/>
    <w:basedOn w:val="1"/>
    <w:next w:val="1"/>
    <w:uiPriority w:val="0"/>
    <w:pPr>
      <w:keepNext/>
      <w:keepLines/>
      <w:pageBreakBefore w:val="0"/>
      <w:spacing w:before="220" w:after="40"/>
    </w:pPr>
    <w:rPr>
      <w:b/>
      <w:sz w:val="22"/>
      <w:szCs w:val="22"/>
    </w:rPr>
  </w:style>
  <w:style w:type="paragraph" w:styleId="7">
    <w:name w:val="heading 6"/>
    <w:basedOn w:val="1"/>
    <w:next w:val="1"/>
    <w:uiPriority w:val="0"/>
    <w:pPr>
      <w:keepNext/>
      <w:keepLines/>
      <w:pageBreakBefore w:val="0"/>
      <w:spacing w:before="200" w:after="40"/>
    </w:pPr>
    <w:rPr>
      <w:b/>
      <w:sz w:val="20"/>
      <w:szCs w:val="20"/>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paragraph" w:styleId="11">
    <w:name w:val="Title"/>
    <w:basedOn w:val="1"/>
    <w:next w:val="1"/>
    <w:uiPriority w:val="0"/>
    <w:pPr>
      <w:keepNext/>
      <w:keepLines/>
      <w:pageBreakBefore w:val="0"/>
      <w:spacing w:before="480" w:after="120"/>
    </w:pPr>
    <w:rPr>
      <w:b/>
      <w:sz w:val="72"/>
      <w:szCs w:val="72"/>
    </w:rPr>
  </w:style>
  <w:style w:type="table" w:customStyle="1" w:styleId="12">
    <w:name w:val="Table Normal1"/>
    <w:qFormat/>
    <w:uiPriority w:val="0"/>
  </w:style>
  <w:style w:type="table" w:customStyle="1" w:styleId="13">
    <w:name w:val="_Style 10"/>
    <w:basedOn w:val="12"/>
    <w:qFormat/>
    <w:uiPriority w:val="0"/>
    <w:rPr>
      <w:vertAlign w:val="baseline"/>
    </w:rPr>
    <w:tblPr>
      <w:tblCellMar>
        <w:top w:w="0" w:type="dxa"/>
        <w:left w:w="0" w:type="dxa"/>
        <w:bottom w:w="0" w:type="dxa"/>
        <w:right w:w="0" w:type="dxa"/>
      </w:tblCellMar>
    </w:tblPr>
  </w:style>
  <w:style w:type="table" w:customStyle="1" w:styleId="14">
    <w:name w:val="_Style 11"/>
    <w:basedOn w:val="12"/>
    <w:qFormat/>
    <w:uiPriority w:val="0"/>
    <w:rPr>
      <w:vertAlign w:val="baseline"/>
    </w:rPr>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27</Pages>
  <Words>4537</Words>
  <Characters>25486</Characters>
  <TotalTime>7</TotalTime>
  <ScaleCrop>false</ScaleCrop>
  <LinksUpToDate>false</LinksUpToDate>
  <CharactersWithSpaces>32042</CharactersWithSpaces>
  <Application>WPS Office_11.2.0.11537_F1E327BC-269C-435d-A152-05C5408002CA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2023-05-05T17:48:00Z</dcterms:created>
  <dc:creator>KIIT</dc:creator>
  <cp:lastModifiedBy>AKSHAT SINGH</cp:lastModifiedBy>
  <dcterms:modified xsi:type="dcterms:W3CDTF">2023-05-07T17:40:18Z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0F587FEA45654AAEBE56BFEDD364D88D</vt:lpwstr>
  </property>
</Properties>
</file>